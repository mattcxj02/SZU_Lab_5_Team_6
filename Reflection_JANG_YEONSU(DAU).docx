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40" w:before="40" w:line="240" w:lineRule="auto"/>
      </w:pPr>
      <w:r>
        <w:rPr>
          <w:b/>
          <w:color w:val="2E74B5"/>
        </w:rPr>
        <w:t xml:space="preserve">TEAM6. </w:t>
      </w:r>
      <w:r>
        <w:rPr>
          <w:b/>
          <w:color w:val="2E74B5"/>
        </w:rPr>
        <w:t xml:space="preserve">REPORT </w:t>
      </w:r>
    </w:p>
    <w:p>
      <w:pPr>
        <w:spacing w:after="40" w:line="228" w:lineRule="auto"/>
        <w:rPr>
          <w:sz w:val="26"/>
        </w:rPr>
      </w:pPr>
      <w:r>
        <w:rPr>
          <w:b/>
          <w:sz w:val="38"/>
        </w:rPr>
        <w:t xml:space="preserve">Campus AI Assistant Engineering Report </w:t>
      </w:r>
      <w:r>
        <w:rPr>
          <w:b/>
          <w:sz w:val="22"/>
        </w:rPr>
        <w:t>-</w:t>
      </w:r>
      <w:r>
        <w:rPr>
          <w:b/>
          <w:sz w:val="44"/>
        </w:rPr>
        <w:t xml:space="preserve"> </w:t>
      </w:r>
      <w:r>
        <w:rPr>
          <w:b/>
          <w:sz w:val="26"/>
        </w:rPr>
        <w:t>Jang Yeonsu</w:t>
      </w:r>
      <w:r>
        <w:rPr>
          <w:color w:val="20262E"/>
          <w:sz w:val="26"/>
        </w:rPr>
        <w:t>(DAU)</w:t>
      </w:r>
    </w:p>
    <w:p>
      <w:pPr>
        <w:spacing w:after="40"/>
      </w:pPr>
    </w:p>
    <w:p>
      <w:pPr>
        <w:spacing w:before="80" w:line="240" w:lineRule="auto"/>
      </w:pPr>
      <w:r>
        <w:rPr>
          <w:b/>
          <w:color w:val="2E74B5"/>
          <w:sz w:val="29"/>
        </w:rPr>
        <w:t xml:space="preserve">Part 6. Individual Reflection </w:t>
      </w:r>
    </w:p>
    <w:tbl>
      <w:tblPr>
        <w:tblStyle w:val="36"/>
        <w:tblW w:w="9831" w:type="dxa"/>
        <w:tblInd w:w="150" w:type="dxa"/>
        <w:tblLook w:val="04A0" w:firstRow="1" w:lastRow="0" w:firstColumn="1" w:lastColumn="0" w:noHBand="0" w:noVBand="1"/>
        <w:tblLayout w:type="fixed"/>
        <w:tblCellMar>
          <w:top w:w="0" w:type="dxa"/>
          <w:left w:w="108" w:type="dxa"/>
          <w:bottom w:w="0" w:type="dxa"/>
          <w:right w:w="108" w:type="dxa"/>
        </w:tblCellMar>
      </w:tblPr>
      <w:tblGrid>
        <w:gridCol w:w="9831"/>
      </w:tblGrid>
      <w:tr>
        <w:tc>
          <w:tcPr>
            <w:tcW w:w="9831" w:type="dxa"/>
            <w:tcBorders>
              <w:top w:val="single" w:sz="4" w:space="0" w:color="C9D2DC"/>
              <w:left w:val="single" w:sz="4" w:space="0" w:color="C9D2DC"/>
              <w:bottom w:val="single" w:sz="4" w:space="0" w:color="C9D2DC"/>
              <w:right w:val="single" w:sz="4" w:space="0" w:color="C9D2DC"/>
            </w:tcBorders>
            <w:shd w:val="clear" w:color="auto" w:fill="EAF2F8"/>
            <w:tcMar>
              <w:top w:w="90" w:type="dxa"/>
              <w:left w:w="150" w:type="dxa"/>
              <w:bottom w:w="90" w:type="dxa"/>
              <w:right w:w="150" w:type="dxa"/>
            </w:tcMar>
            <w:vAlign w:val="center"/>
          </w:tcPr>
          <w:p>
            <w:r>
              <w:t>Each student submits a separate reflection of approximately 200 words. Individual reflections are not included in the 4-page team report limit. Answer: (1) Which engineering change was most important and why? (2) What was the biggest technical challenge and how was it addressed? (3) What two improvements would you make next?</w:t>
            </w:r>
          </w:p>
        </w:tc>
      </w:tr>
    </w:tbl>
    <w:p>
      <w:pPr>
        <w:spacing w:after="80"/>
      </w:pPr>
    </w:p>
    <w:p>
      <w:pPr>
        <w:spacing w:after="40"/>
      </w:pPr>
    </w:p>
    <w:p>
      <w:pPr>
        <w:rPr>
          <w:sz w:val="23"/>
        </w:rPr>
      </w:pPr>
      <w:r>
        <w:rPr>
          <w:sz w:val="23"/>
        </w:rPr>
        <w:t>The most important change I contributed was splitting the single shared prompt into three independent Skills — campus, library, and translation — each scoped to only its own slice of knowledge.json rather than the whole file, and all sharing a common SkillResult contract with can_handle and handle methods. This made each Skill's behavior predictable and testable on its own, and let the Runtime team build the router against a fixed interface without waiting on my implementation details.</w:t>
      </w:r>
    </w:p>
    <w:p>
      <w:pPr>
        <w:rPr>
          <w:sz w:val="23"/>
        </w:rPr>
      </w:pPr>
      <w:r>
        <w:rPr>
          <w:sz w:val="23"/>
        </w:rPr>
        <w:t>The biggest challenge was a routing collision I only caught by testing against the real bundled Ollama model instead of trusting the code by inspection. My campus Skill's keyword list included "university," which is present in almost every Shenzhen University sentence, so it was silently intercepting Library and Translation requests too. I also found that the model did not always reproduce the exact "not available" sentence I specified, which broke my status detection. I reported both issues, and together with the Runtime owner we fixed them with explicit router priority ordering and a looser fragment match, plus regression tests so they cannot silently reappear.</w:t>
      </w:r>
    </w:p>
    <w:p>
      <w:pPr>
        <w:rPr>
          <w:sz w:val="23"/>
        </w:rPr>
      </w:pPr>
      <w:r>
        <w:rPr>
          <w:sz w:val="23"/>
        </w:rPr>
        <w:t>Next I would replace keyword-based routing with embedding- or LLM-based intent classification, and split knowledge.json into per-Skill files so each Skill owns its data directly instead of slicing a shared one.</w:t>
      </w:r>
    </w:p>
    <w:p>
      <w:pPr>
        <w:spacing w:after="40"/>
        <w:rPr>
          <w:sz w:val="23"/>
        </w:rPr>
      </w:pPr>
    </w:p>
    <w:sectPr>
      <w:pgSz w:w="11909" w:h="16834"/>
      <w:pgMar w:top="835" w:right="979" w:bottom="749" w:left="979" w:header="346" w:footer="346"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notTrueType w:val="false"/>
    <w:sig w:usb0="E0002EFF" w:usb1="C0007843" w:usb2="00000009" w:usb3="00000001" w:csb0="400001FF" w:csb1="FFFF0000"/>
  </w:font>
  <w:font w:name="宋体">
    <w:panose1 w:val="02010600030101010101"/>
    <w:notTrueType w:val="false"/>
    <w:sig w:usb0="00000203" w:usb1="288F0000" w:usb2="00000006" w:usb3="00000001" w:csb0="00040001" w:csb1="00000001"/>
  </w:font>
  <w:font w:name="Arial">
    <w:panose1 w:val="020B0604020202020204"/>
    <w:notTrueType w:val="false"/>
    <w:sig w:usb0="E0002EFF" w:usb1="C0007843" w:usb2="00000009" w:usb3="00000001" w:csb0="400001FF" w:csb1="FFFF0000"/>
  </w:font>
  <w:font w:name="Courier">
    <w:panose1 w:val="0200050000000000FFFF"/>
    <w:notTrueType w:val="false"/>
    <w:pitch w:val="variable"/>
    <w:sig w:usb0="00000003" w:usb1="00000000" w:usb2="00000000" w:usb3="00000000" w:csb0="00000001" w:csb1="00000000"/>
  </w:font>
  <w:font w:name="Courier New">
    <w:panose1 w:val="02070309020205020404"/>
    <w:notTrueType w:val="false"/>
    <w:sig w:usb0="E0002EFF" w:usb1="C0007843" w:usb2="00000009" w:usb3="00000001" w:csb0="400001FF" w:csb1="FFFF0000"/>
  </w:font>
  <w:font w:name="Symbol">
    <w:panose1 w:val="05050102010706020507"/>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5"/>
      <w:jc w:val="center"/>
    </w:pPr>
    <w:r>
      <w:rPr>
        <w:color w:val="5C6670"/>
        <w:sz w:val="16"/>
      </w:rPr>
      <w:t xml:space="preserve">Campus AI Assistant Engineering Report   |  Page </w:t>
    </w:r>
    <w:r>
      <w:rPr>
        <w:color w:val="5C6670"/>
        <w:sz w:val="17"/>
      </w:rPr>
      <w:fldChar w:fldCharType="begin"/>
    </w:r>
    <w:r>
      <w:rPr>
        <w:color w:val="5C6670"/>
        <w:sz w:val="17"/>
      </w:rPr>
      <w:instrText xml:space="preserve">PAGE </w:instrText>
    </w:r>
    <w:r>
      <w:rPr>
        <w:color w:val="5C6670"/>
        <w:sz w:val="17"/>
      </w:rPr>
      <w:fldChar w:fldCharType="separate"/>
    </w:r>
    <w:r>
      <w:rPr>
        <w:color w:val="5C6670"/>
        <w:sz w:val="17"/>
      </w:rPr>
      <w:t>1</w:t>
    </w:r>
    <w:r>
      <w:rPr>
        <w:color w:val="5C6670"/>
        <w:sz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6"/>
      <w:ind w:right="80"/>
      <w:jc w:val="right"/>
    </w:pPr>
    <w:r>
      <w:rPr>
        <w:b/>
        <w:color w:val="5C6670"/>
        <w:sz w:val="16"/>
      </w:rPr>
      <w:t>SZU AI Solutions | Chapter 5 Report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7f"/>
    <w:multiLevelType w:val="singleLevel"/>
    <w:tmpl w:val="ffffff7f"/>
    <w:lvl w:ilvl="0">
      <w:start w:val="1"/>
      <w:lvlText w:val="%1."/>
      <w:lvlJc w:val="left"/>
      <w:pStyle w:val="13"/>
      <w:pPr>
        <w:ind w:left="720" w:hanging="360"/>
        <w:tabs>
          <w:tab w:val="left" w:pos="720"/>
        </w:tabs>
      </w:pPr>
    </w:lvl>
  </w:abstractNum>
  <w:abstractNum w:abstractNumId="1">
    <w:nsid w:val="ffffff88"/>
    <w:multiLevelType w:val="singleLevel"/>
    <w:tmpl w:val="ffffff88"/>
    <w:lvl w:ilvl="0">
      <w:start w:val="1"/>
      <w:lvlText w:val="%1."/>
      <w:lvlJc w:val="left"/>
      <w:pStyle w:val="14"/>
      <w:pPr>
        <w:ind w:left="360" w:hanging="360"/>
        <w:tabs>
          <w:tab w:val="left" w:pos="360"/>
        </w:tabs>
      </w:pPr>
    </w:lvl>
  </w:abstractNum>
  <w:abstractNum w:abstractNumId="2">
    <w:nsid w:val="ffffff89"/>
    <w:multiLevelType w:val="singleLevel"/>
    <w:tmpl w:val="ffffff89"/>
    <w:lvl w:ilvl="0">
      <w:start w:val="1"/>
      <w:numFmt w:val="bullet"/>
      <w:lvlText w:val=""/>
      <w:lvlJc w:val="left"/>
      <w:pStyle w:val="16"/>
      <w:pPr>
        <w:ind w:left="360" w:hanging="360"/>
        <w:tabs>
          <w:tab w:val="left" w:pos="360"/>
        </w:tabs>
      </w:pPr>
      <w:rPr>
        <w:rFonts w:ascii="Symbol" w:hAnsi="Symbol" w:hint="default"/>
      </w:rPr>
    </w:lvl>
  </w:abstractNum>
  <w:abstractNum w:abstractNumId="3">
    <w:nsid w:val="ffffff82"/>
    <w:multiLevelType w:val="singleLevel"/>
    <w:tmpl w:val="ffffff82"/>
    <w:lvl w:ilvl="0">
      <w:start w:val="1"/>
      <w:numFmt w:val="bullet"/>
      <w:lvlText w:val=""/>
      <w:lvlJc w:val="left"/>
      <w:pStyle w:val="19"/>
      <w:pPr>
        <w:ind w:left="1080" w:hanging="360"/>
        <w:tabs>
          <w:tab w:val="left" w:pos="1080"/>
        </w:tabs>
      </w:pPr>
      <w:rPr>
        <w:rFonts w:ascii="Symbol" w:hAnsi="Symbol" w:hint="default"/>
      </w:rPr>
    </w:lvl>
  </w:abstractNum>
  <w:abstractNum w:abstractNumId="4">
    <w:nsid w:val="ffffff7e"/>
    <w:multiLevelType w:val="singleLevel"/>
    <w:tmpl w:val="ffffff7e"/>
    <w:lvl w:ilvl="0">
      <w:start w:val="1"/>
      <w:lvlText w:val="%1."/>
      <w:lvlJc w:val="left"/>
      <w:pStyle w:val="21"/>
      <w:pPr>
        <w:ind w:left="1080" w:hanging="360"/>
        <w:tabs>
          <w:tab w:val="left" w:pos="1080"/>
        </w:tabs>
      </w:pPr>
    </w:lvl>
  </w:abstractNum>
  <w:abstractNum w:abstractNumId="5">
    <w:nsid w:val="ffffff83"/>
    <w:multiLevelType w:val="singleLevel"/>
    <w:tmpl w:val="ffffff83"/>
    <w:lvl w:ilvl="0">
      <w:start w:val="1"/>
      <w:numFmt w:val="bullet"/>
      <w:lvlText w:val=""/>
      <w:lvlJc w:val="left"/>
      <w:pStyle w:val="24"/>
      <w:pPr>
        <w:ind w:left="720" w:hanging="360"/>
        <w:tabs>
          <w:tab w:val="left" w:pos="720"/>
        </w:tabs>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44"/>
  <w:removePersonalInformation/>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noPunctuationKerning/>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rFonts w:ascii="Times New Roman" w:eastAsia="宋体" w:hAnsi="Times New Roman" w:cs="Times New Roman"/>
      </w:rPr>
    </w:rPrDefault>
    <w:pPrDefault>
      <w:pPr/>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1" w:semiHidden="0" w:uiPriority="153" w:unhideWhenUsed="0" w:qFormat="0"/>
    <w:lsdException w:name="index 2" w:semiHidden="0" w:uiPriority="153" w:unhideWhenUsed="0" w:qFormat="0"/>
    <w:lsdException w:name="index 3" w:semiHidden="0" w:uiPriority="153" w:unhideWhenUsed="0" w:qFormat="0"/>
    <w:lsdException w:name="index 4" w:semiHidden="0" w:uiPriority="153" w:unhideWhenUsed="0" w:qFormat="0"/>
    <w:lsdException w:name="index 5" w:semiHidden="0" w:uiPriority="153" w:unhideWhenUsed="0" w:qFormat="0"/>
    <w:lsdException w:name="index 6" w:semiHidden="0" w:uiPriority="153" w:unhideWhenUsed="0" w:qFormat="0"/>
    <w:lsdException w:name="index 7" w:semiHidden="0" w:uiPriority="153" w:unhideWhenUsed="0" w:qFormat="0"/>
    <w:lsdException w:name="index 8" w:semiHidden="0" w:uiPriority="153" w:unhideWhenUsed="0" w:qFormat="0"/>
    <w:lsdException w:name="index 9" w:semiHidden="0" w:uiPriority="153" w:unhideWhenUsed="0" w:qFormat="0"/>
    <w:lsdException w:name="toc 1" w:semiHidden="0" w:uiPriority="57" w:unhideWhenUsed="0" w:qFormat="0"/>
    <w:lsdException w:name="toc 2" w:semiHidden="0" w:uiPriority="57" w:unhideWhenUsed="0" w:qFormat="0"/>
    <w:lsdException w:name="toc 3" w:semiHidden="0" w:uiPriority="57" w:unhideWhenUsed="0" w:qFormat="0"/>
    <w:lsdException w:name="toc 4" w:semiHidden="0" w:uiPriority="57" w:unhideWhenUsed="0" w:qFormat="0"/>
    <w:lsdException w:name="toc 5" w:semiHidden="0" w:uiPriority="57" w:unhideWhenUsed="0" w:qFormat="0"/>
    <w:lsdException w:name="toc 6" w:semiHidden="0" w:uiPriority="57" w:unhideWhenUsed="0" w:qFormat="0"/>
    <w:lsdException w:name="toc 7" w:semiHidden="0" w:uiPriority="57" w:unhideWhenUsed="0" w:qFormat="0"/>
    <w:lsdException w:name="toc 8" w:semiHidden="0" w:uiPriority="57" w:unhideWhenUsed="0" w:qFormat="0"/>
    <w:lsdException w:name="toc 9" w:semiHidden="0" w:uiPriority="57" w:unhideWhenUsed="0" w:qFormat="0"/>
    <w:lsdException w:name="Normal Indent" w:semiHidden="0" w:uiPriority="153" w:unhideWhenUsed="0" w:qFormat="0"/>
    <w:lsdException w:name="footnote text" w:semiHidden="0" w:uiPriority="153" w:unhideWhenUsed="0" w:qFormat="0"/>
    <w:lsdException w:name="annotation text" w:semiHidden="0" w:uiPriority="153" w:unhideWhenUsed="0" w:qFormat="0"/>
    <w:lsdException w:name="header" w:semiHidden="0" w:uiPriority="153" w:unhideWhenUsed="0" w:qFormat="0"/>
    <w:lsdException w:name="footer" w:semiHidden="0" w:uiPriority="153" w:unhideWhenUsed="0" w:qFormat="0"/>
    <w:lsdException w:name="index heading" w:semiHidden="0" w:uiPriority="153" w:unhideWhenUsed="0" w:qFormat="0"/>
    <w:lsdException w:name="caption" w:semiHidden="0" w:uiPriority="53" w:unhideWhenUsed="0" w:qFormat="1"/>
    <w:lsdException w:name="table of figures" w:semiHidden="0" w:uiPriority="153" w:unhideWhenUsed="0" w:qFormat="0"/>
    <w:lsdException w:name="envelope address" w:semiHidden="0" w:uiPriority="153" w:unhideWhenUsed="0" w:qFormat="0"/>
    <w:lsdException w:name="envelope return" w:semiHidden="0" w:uiPriority="153" w:unhideWhenUsed="0" w:qFormat="0"/>
    <w:lsdException w:name="footnote reference" w:semiHidden="0" w:uiPriority="153" w:unhideWhenUsed="0" w:qFormat="0"/>
    <w:lsdException w:name="annotation reference" w:semiHidden="0" w:uiPriority="153" w:unhideWhenUsed="0" w:qFormat="0"/>
    <w:lsdException w:name="line number" w:semiHidden="0" w:uiPriority="153" w:unhideWhenUsed="0" w:qFormat="0"/>
    <w:lsdException w:name="page number" w:semiHidden="0" w:uiPriority="153" w:unhideWhenUsed="0" w:qFormat="0"/>
    <w:lsdException w:name="endnote reference" w:semiHidden="0" w:uiPriority="153" w:unhideWhenUsed="0" w:qFormat="0"/>
    <w:lsdException w:name="endnote text" w:semiHidden="0" w:uiPriority="153" w:unhideWhenUsed="0" w:qFormat="0"/>
    <w:lsdException w:name="table of authorities" w:semiHidden="0" w:uiPriority="153" w:unhideWhenUsed="0" w:qFormat="0"/>
    <w:lsdException w:name="macro" w:semiHidden="0" w:uiPriority="153" w:unhideWhenUsed="0" w:qFormat="0"/>
    <w:lsdException w:name="toa heading" w:semiHidden="0" w:uiPriority="153" w:unhideWhenUsed="0" w:qFormat="0"/>
    <w:lsdException w:name="List" w:semiHidden="0" w:uiPriority="153" w:unhideWhenUsed="0" w:qFormat="0"/>
    <w:lsdException w:name="List Bullet" w:semiHidden="0" w:uiPriority="153" w:unhideWhenUsed="0" w:qFormat="0"/>
    <w:lsdException w:name="List Number" w:semiHidden="0" w:uiPriority="153" w:unhideWhenUsed="0" w:qFormat="0"/>
    <w:lsdException w:name="List 2" w:semiHidden="0" w:uiPriority="153" w:unhideWhenUsed="0" w:qFormat="0"/>
    <w:lsdException w:name="List 3" w:semiHidden="0" w:uiPriority="153" w:unhideWhenUsed="0" w:qFormat="0"/>
    <w:lsdException w:name="List 4" w:semiHidden="0" w:uiPriority="153" w:unhideWhenUsed="0" w:qFormat="0"/>
    <w:lsdException w:name="List 5" w:semiHidden="0" w:uiPriority="153" w:unhideWhenUsed="0" w:qFormat="0"/>
    <w:lsdException w:name="List Bullet 2" w:semiHidden="0" w:uiPriority="153" w:unhideWhenUsed="0" w:qFormat="0"/>
    <w:lsdException w:name="List Bullet 3" w:semiHidden="0" w:uiPriority="153" w:unhideWhenUsed="0" w:qFormat="0"/>
    <w:lsdException w:name="List Bullet 4" w:semiHidden="0" w:uiPriority="153" w:unhideWhenUsed="0" w:qFormat="0"/>
    <w:lsdException w:name="List Bullet 5" w:semiHidden="0" w:uiPriority="153" w:unhideWhenUsed="0" w:qFormat="0"/>
    <w:lsdException w:name="List Number 2" w:semiHidden="0" w:uiPriority="153" w:unhideWhenUsed="0" w:qFormat="0"/>
    <w:lsdException w:name="List Number 3" w:semiHidden="0" w:uiPriority="153" w:unhideWhenUsed="0" w:qFormat="0"/>
    <w:lsdException w:name="List Number 4" w:semiHidden="0" w:uiPriority="153" w:unhideWhenUsed="0" w:qFormat="0"/>
    <w:lsdException w:name="List Number 5" w:semiHidden="0" w:uiPriority="153" w:unhideWhenUsed="0" w:qFormat="0"/>
    <w:lsdException w:name="Title" w:semiHidden="0" w:uiPriority="16" w:unhideWhenUsed="0" w:qFormat="1"/>
    <w:lsdException w:name="Closing" w:semiHidden="0" w:uiPriority="153" w:unhideWhenUsed="0" w:qFormat="0"/>
    <w:lsdException w:name="Signature" w:semiHidden="0" w:uiPriority="153" w:unhideWhenUsed="0" w:qFormat="0"/>
    <w:lsdException w:name="Default Paragraph Font" w:semiHidden="0" w:uiPriority="1" w:unhideWhenUsed="0" w:qFormat="0"/>
    <w:lsdException w:name="Body Text" w:semiHidden="0" w:uiPriority="153" w:unhideWhenUsed="0" w:qFormat="0"/>
    <w:lsdException w:name="Body Text Indent" w:semiHidden="0" w:uiPriority="153" w:unhideWhenUsed="0" w:qFormat="0"/>
    <w:lsdException w:name="List Continue" w:semiHidden="0" w:uiPriority="153" w:unhideWhenUsed="0" w:qFormat="0"/>
    <w:lsdException w:name="List Continue 2" w:semiHidden="0" w:uiPriority="153" w:unhideWhenUsed="0" w:qFormat="0"/>
    <w:lsdException w:name="List Continue 3" w:semiHidden="0" w:uiPriority="153" w:unhideWhenUsed="0" w:qFormat="0"/>
    <w:lsdException w:name="List Continue 4" w:semiHidden="0" w:uiPriority="153" w:unhideWhenUsed="0" w:qFormat="0"/>
    <w:lsdException w:name="List Continue 5" w:semiHidden="0" w:uiPriority="153" w:unhideWhenUsed="0" w:qFormat="0"/>
    <w:lsdException w:name="Message Header" w:semiHidden="0" w:uiPriority="153" w:unhideWhenUsed="0" w:qFormat="0"/>
    <w:lsdException w:name="Subtitle" w:semiHidden="0" w:uiPriority="17" w:unhideWhenUsed="0" w:qFormat="1"/>
    <w:lsdException w:name="Salutation" w:semiHidden="0" w:uiPriority="153" w:unhideWhenUsed="0" w:qFormat="0"/>
    <w:lsdException w:name="Date" w:semiHidden="0" w:uiPriority="153" w:unhideWhenUsed="0" w:qFormat="0"/>
    <w:lsdException w:name="Body Text First Indent" w:semiHidden="0" w:uiPriority="153" w:unhideWhenUsed="0" w:qFormat="0"/>
    <w:lsdException w:name="Body Text First Indent 2" w:semiHidden="0" w:uiPriority="153" w:unhideWhenUsed="0" w:qFormat="0"/>
    <w:lsdException w:name="Note Heading" w:semiHidden="0" w:uiPriority="153" w:unhideWhenUsed="0" w:qFormat="0"/>
    <w:lsdException w:name="Body Text 2" w:semiHidden="0" w:uiPriority="153" w:unhideWhenUsed="0" w:qFormat="0"/>
    <w:lsdException w:name="Body Text 3" w:semiHidden="0" w:uiPriority="153" w:unhideWhenUsed="0" w:qFormat="0"/>
    <w:lsdException w:name="Body Text Indent 2" w:semiHidden="0" w:uiPriority="153" w:unhideWhenUsed="0" w:qFormat="0"/>
    <w:lsdException w:name="Body Text Indent 3" w:semiHidden="0" w:uiPriority="153" w:unhideWhenUsed="0" w:qFormat="0"/>
    <w:lsdException w:name="Block Text" w:semiHidden="0" w:uiPriority="153" w:unhideWhenUsed="0" w:qFormat="0"/>
    <w:lsdException w:name="Hyperlink" w:semiHidden="0" w:uiPriority="153" w:unhideWhenUsed="0" w:qFormat="0"/>
    <w:lsdException w:name="FollowedHyperlink" w:semiHidden="0" w:uiPriority="153" w:unhideWhenUsed="0" w:qFormat="0"/>
    <w:lsdException w:name="Strong" w:semiHidden="0" w:uiPriority="34" w:unhideWhenUsed="0" w:qFormat="1"/>
    <w:lsdException w:name="Emphasis" w:semiHidden="0" w:uiPriority="32" w:unhideWhenUsed="0" w:qFormat="1"/>
    <w:lsdException w:name="Document Map" w:semiHidden="0" w:uiPriority="153" w:unhideWhenUsed="0" w:qFormat="0"/>
    <w:lsdException w:name="Plain Text" w:semiHidden="0" w:uiPriority="153" w:unhideWhenUsed="0" w:qFormat="0"/>
    <w:lsdException w:name="E-mail Signature" w:semiHidden="0" w:uiPriority="153" w:unhideWhenUsed="0" w:qFormat="0"/>
    <w:lsdException w:name="Normal (Web)" w:semiHidden="0" w:uiPriority="153" w:unhideWhenUsed="0" w:qFormat="0"/>
    <w:lsdException w:name="HTML Acronym" w:semiHidden="0" w:uiPriority="153" w:unhideWhenUsed="0" w:qFormat="0"/>
    <w:lsdException w:name="HTML Address" w:semiHidden="0" w:uiPriority="153" w:unhideWhenUsed="0" w:qFormat="0"/>
    <w:lsdException w:name="HTML Cite" w:semiHidden="0" w:uiPriority="153" w:unhideWhenUsed="0" w:qFormat="0"/>
    <w:lsdException w:name="HTML Code" w:semiHidden="0" w:uiPriority="153" w:unhideWhenUsed="0" w:qFormat="0"/>
    <w:lsdException w:name="HTML Definition" w:semiHidden="0" w:uiPriority="153" w:unhideWhenUsed="0" w:qFormat="0"/>
    <w:lsdException w:name="HTML Keyboard" w:semiHidden="0" w:uiPriority="153" w:unhideWhenUsed="0" w:qFormat="0"/>
    <w:lsdException w:name="HTML Preformatted" w:semiHidden="0" w:uiPriority="153" w:unhideWhenUsed="0" w:qFormat="0"/>
    <w:lsdException w:name="HTML Sample" w:semiHidden="0" w:uiPriority="153" w:unhideWhenUsed="0" w:qFormat="0"/>
    <w:lsdException w:name="HTML Typewriter" w:semiHidden="0" w:uiPriority="153" w:unhideWhenUsed="0" w:qFormat="0"/>
    <w:lsdException w:name="HTML Variable" w:semiHidden="0" w:uiPriority="153" w:unhideWhenUsed="0" w:qFormat="0"/>
    <w:lsdException w:name="Normal Table" w:semiHidden="0" w:uiPriority="153" w:unhideWhenUsed="0" w:qFormat="0"/>
    <w:lsdException w:name="annotation subject" w:semiHidden="0" w:uiPriority="153" w:unhideWhenUsed="0" w:qFormat="0"/>
    <w:lsdException w:name="Table Simple 1" w:semiHidden="0" w:uiPriority="153" w:unhideWhenUsed="0" w:qFormat="0"/>
    <w:lsdException w:name="Table Simple 2" w:semiHidden="0" w:uiPriority="153" w:unhideWhenUsed="0" w:qFormat="0"/>
    <w:lsdException w:name="Table Simple 3" w:semiHidden="0" w:uiPriority="153" w:unhideWhenUsed="0" w:qFormat="0"/>
    <w:lsdException w:name="Table Classic 1" w:semiHidden="0" w:uiPriority="153" w:unhideWhenUsed="0" w:qFormat="0"/>
    <w:lsdException w:name="Table Classic 2" w:semiHidden="0" w:uiPriority="153" w:unhideWhenUsed="0" w:qFormat="0"/>
    <w:lsdException w:name="Table Classic 3" w:semiHidden="0" w:uiPriority="153" w:unhideWhenUsed="0" w:qFormat="0"/>
    <w:lsdException w:name="Table Classic 4" w:semiHidden="0" w:uiPriority="153" w:unhideWhenUsed="0" w:qFormat="0"/>
    <w:lsdException w:name="Table Colorful 1" w:semiHidden="0" w:uiPriority="153" w:unhideWhenUsed="0" w:qFormat="0"/>
    <w:lsdException w:name="Table Colorful 2" w:semiHidden="0" w:uiPriority="153" w:unhideWhenUsed="0" w:qFormat="0"/>
    <w:lsdException w:name="Table Colorful 3" w:semiHidden="0" w:uiPriority="153" w:unhideWhenUsed="0" w:qFormat="0"/>
    <w:lsdException w:name="Table Columns 1" w:semiHidden="0" w:uiPriority="153" w:unhideWhenUsed="0" w:qFormat="0"/>
    <w:lsdException w:name="Table Columns 2" w:semiHidden="0" w:uiPriority="153" w:unhideWhenUsed="0" w:qFormat="0"/>
    <w:lsdException w:name="Table Columns 3" w:semiHidden="0" w:uiPriority="153" w:unhideWhenUsed="0" w:qFormat="0"/>
    <w:lsdException w:name="Table Columns 4" w:semiHidden="0" w:uiPriority="153" w:unhideWhenUsed="0" w:qFormat="0"/>
    <w:lsdException w:name="Table Columns 5" w:semiHidden="0" w:uiPriority="153" w:unhideWhenUsed="0" w:qFormat="0"/>
    <w:lsdException w:name="Table Grid 1" w:semiHidden="0" w:uiPriority="153" w:unhideWhenUsed="0" w:qFormat="0"/>
    <w:lsdException w:name="Table Grid 2" w:semiHidden="0" w:uiPriority="153" w:unhideWhenUsed="0" w:qFormat="0"/>
    <w:lsdException w:name="Table Grid 3" w:semiHidden="0" w:uiPriority="153" w:unhideWhenUsed="0" w:qFormat="0"/>
    <w:lsdException w:name="Table Grid 4" w:semiHidden="0" w:uiPriority="153" w:unhideWhenUsed="0" w:qFormat="0"/>
    <w:lsdException w:name="Table Grid 5" w:semiHidden="0" w:uiPriority="153" w:unhideWhenUsed="0" w:qFormat="0"/>
    <w:lsdException w:name="Table Grid 6" w:semiHidden="0" w:uiPriority="153" w:unhideWhenUsed="0" w:qFormat="0"/>
    <w:lsdException w:name="Table Grid 7" w:semiHidden="0" w:uiPriority="153" w:unhideWhenUsed="0" w:qFormat="0"/>
    <w:lsdException w:name="Table Grid 8" w:semiHidden="0" w:uiPriority="153" w:unhideWhenUsed="0" w:qFormat="0"/>
    <w:lsdException w:name="Table List 1" w:semiHidden="0" w:uiPriority="153" w:unhideWhenUsed="0" w:qFormat="0"/>
    <w:lsdException w:name="Table List 2" w:semiHidden="0" w:uiPriority="153" w:unhideWhenUsed="0" w:qFormat="0"/>
    <w:lsdException w:name="Table List 3" w:semiHidden="0" w:uiPriority="153" w:unhideWhenUsed="0" w:qFormat="0"/>
    <w:lsdException w:name="Table List 4" w:semiHidden="0" w:uiPriority="153" w:unhideWhenUsed="0" w:qFormat="0"/>
    <w:lsdException w:name="Table List 5" w:semiHidden="0" w:uiPriority="153" w:unhideWhenUsed="0" w:qFormat="0"/>
    <w:lsdException w:name="Table List 6" w:semiHidden="0" w:uiPriority="153" w:unhideWhenUsed="0" w:qFormat="0"/>
    <w:lsdException w:name="Table List 7" w:semiHidden="0" w:uiPriority="153" w:unhideWhenUsed="0" w:qFormat="0"/>
    <w:lsdException w:name="Table List 8" w:semiHidden="0" w:uiPriority="153" w:unhideWhenUsed="0" w:qFormat="0"/>
    <w:lsdException w:name="Table 3D effects 1" w:semiHidden="0" w:uiPriority="153" w:unhideWhenUsed="0" w:qFormat="0"/>
    <w:lsdException w:name="Table 3D effects 2" w:semiHidden="0" w:uiPriority="153" w:unhideWhenUsed="0" w:qFormat="0"/>
    <w:lsdException w:name="Table 3D effects 3" w:semiHidden="0" w:uiPriority="153" w:unhideWhenUsed="0" w:qFormat="0"/>
    <w:lsdException w:name="Table Contemporary" w:semiHidden="0" w:uiPriority="153" w:unhideWhenUsed="0" w:qFormat="0"/>
    <w:lsdException w:name="Table Elegant" w:semiHidden="0" w:uiPriority="153" w:unhideWhenUsed="0" w:qFormat="0"/>
    <w:lsdException w:name="Table Professional" w:semiHidden="0" w:uiPriority="153" w:unhideWhenUsed="0" w:qFormat="0"/>
    <w:lsdException w:name="Table Subtle 1" w:semiHidden="0" w:uiPriority="153" w:unhideWhenUsed="0" w:qFormat="0"/>
    <w:lsdException w:name="Table Subtle 2" w:semiHidden="0" w:uiPriority="153" w:unhideWhenUsed="0" w:qFormat="0"/>
    <w:lsdException w:name="Table Web 1" w:semiHidden="0" w:uiPriority="153" w:unhideWhenUsed="0" w:qFormat="0"/>
    <w:lsdException w:name="Table Web 2" w:semiHidden="0" w:uiPriority="153" w:unhideWhenUsed="0" w:qFormat="0"/>
    <w:lsdException w:name="Table Web 3" w:semiHidden="0" w:uiPriority="153" w:unhideWhenUsed="0" w:qFormat="0"/>
    <w:lsdException w:name="Balloon Text" w:semiHidden="0" w:uiPriority="153" w:unhideWhenUsed="0" w:qFormat="0"/>
    <w:lsdException w:name="Table Grid" w:semiHidden="0" w:uiPriority="89" w:unhideWhenUsed="0" w:qFormat="0"/>
    <w:lsdException w:name="Table Theme" w:semiHidden="0" w:uiPriority="153" w:unhideWhenUsed="0" w:qFormat="0"/>
    <w:lsdException w:name="No Spacing" w:semiHidden="0" w:uiPriority="1" w:unhideWhenUsed="0" w:qFormat="1"/>
    <w:lsdException w:name="Light Shading" w:semiHidden="0" w:uiPriority="96" w:unhideWhenUsed="0" w:qFormat="0"/>
    <w:lsdException w:name="Light List" w:semiHidden="0" w:uiPriority="97" w:unhideWhenUsed="0" w:qFormat="0"/>
    <w:lsdException w:name="Light Grid" w:semiHidden="0" w:uiPriority="98" w:unhideWhenUsed="0" w:qFormat="0"/>
    <w:lsdException w:name="Medium Shading 1" w:semiHidden="0" w:uiPriority="99" w:unhideWhenUsed="0" w:qFormat="0"/>
    <w:lsdException w:name="Medium Shading 2" w:semiHidden="0" w:uiPriority="100" w:unhideWhenUsed="0" w:qFormat="0"/>
    <w:lsdException w:name="Medium List 1" w:semiHidden="0" w:uiPriority="101" w:unhideWhenUsed="0" w:qFormat="0"/>
    <w:lsdException w:name="Medium List 2" w:semiHidden="0" w:uiPriority="102" w:unhideWhenUsed="0" w:qFormat="0"/>
    <w:lsdException w:name="Medium Grid 1" w:semiHidden="0" w:uiPriority="103" w:unhideWhenUsed="0" w:qFormat="0"/>
    <w:lsdException w:name="Medium Grid 2" w:semiHidden="0" w:uiPriority="104" w:unhideWhenUsed="0" w:qFormat="0"/>
    <w:lsdException w:name="Medium Grid 3" w:semiHidden="0" w:uiPriority="105" w:unhideWhenUsed="0" w:qFormat="0"/>
    <w:lsdException w:name="Dark List" w:semiHidden="0" w:uiPriority="112" w:unhideWhenUsed="0" w:qFormat="0"/>
    <w:lsdException w:name="Colorful Shading" w:semiHidden="0" w:uiPriority="113" w:unhideWhenUsed="0" w:qFormat="0"/>
    <w:lsdException w:name="Colorful List" w:semiHidden="0" w:uiPriority="114" w:unhideWhenUsed="0" w:qFormat="0"/>
    <w:lsdException w:name="Colorful Grid" w:semiHidden="0" w:uiPriority="115" w:unhideWhenUsed="0" w:qFormat="0"/>
    <w:lsdException w:name="Light Shading Accent 1" w:semiHidden="0" w:uiPriority="96" w:unhideWhenUsed="0" w:qFormat="0"/>
    <w:lsdException w:name="Light List Accent 1" w:semiHidden="0" w:uiPriority="97" w:unhideWhenUsed="0" w:qFormat="0"/>
    <w:lsdException w:name="Light Grid Accent 1" w:semiHidden="0" w:uiPriority="98" w:unhideWhenUsed="0" w:qFormat="0"/>
    <w:lsdException w:name="Medium Shading 1 Accent 1" w:semiHidden="0" w:uiPriority="99" w:unhideWhenUsed="0" w:qFormat="0"/>
    <w:lsdException w:name="Medium Shading 2 Accent 1" w:semiHidden="0" w:uiPriority="100" w:unhideWhenUsed="0" w:qFormat="0"/>
    <w:lsdException w:name="Medium List 1 Accent 1" w:semiHidden="0" w:uiPriority="101" w:unhideWhenUsed="0" w:qFormat="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qFormat="0"/>
    <w:lsdException w:name="Medium Grid 1 Accent 1" w:semiHidden="0" w:uiPriority="103" w:unhideWhenUsed="0" w:qFormat="0"/>
    <w:lsdException w:name="Medium Grid 2 Accent 1" w:semiHidden="0" w:uiPriority="104" w:unhideWhenUsed="0" w:qFormat="0"/>
    <w:lsdException w:name="Medium Grid 3 Accent 1" w:semiHidden="0" w:uiPriority="105" w:unhideWhenUsed="0" w:qFormat="0"/>
    <w:lsdException w:name="Dark List Accent 1" w:semiHidden="0" w:uiPriority="112" w:unhideWhenUsed="0" w:qFormat="0"/>
    <w:lsdException w:name="Colorful Shading Accent 1" w:semiHidden="0" w:uiPriority="113" w:unhideWhenUsed="0" w:qFormat="0"/>
    <w:lsdException w:name="Colorful List Accent 1" w:semiHidden="0" w:uiPriority="114" w:unhideWhenUsed="0" w:qFormat="0"/>
    <w:lsdException w:name="Colorful Grid Accent 1" w:semiHidden="0" w:uiPriority="115" w:unhideWhenUsed="0" w:qFormat="0"/>
    <w:lsdException w:name="Light Shading Accent 2" w:semiHidden="0" w:uiPriority="96" w:unhideWhenUsed="0" w:qFormat="0"/>
    <w:lsdException w:name="Light List Accent 2" w:semiHidden="0" w:uiPriority="97" w:unhideWhenUsed="0" w:qFormat="0"/>
    <w:lsdException w:name="Light Grid Accent 2" w:semiHidden="0" w:uiPriority="98" w:unhideWhenUsed="0" w:qFormat="0"/>
    <w:lsdException w:name="Medium Shading 1 Accent 2" w:semiHidden="0" w:uiPriority="99" w:unhideWhenUsed="0" w:qFormat="0"/>
    <w:lsdException w:name="Medium Shading 2 Accent 2" w:semiHidden="0" w:uiPriority="100" w:unhideWhenUsed="0" w:qFormat="0"/>
    <w:lsdException w:name="Medium List 1 Accent 2" w:semiHidden="0" w:uiPriority="101" w:unhideWhenUsed="0" w:qFormat="0"/>
    <w:lsdException w:name="Medium List 2 Accent 2" w:semiHidden="0" w:uiPriority="102" w:unhideWhenUsed="0" w:qFormat="0"/>
    <w:lsdException w:name="Medium Grid 1 Accent 2" w:semiHidden="0" w:uiPriority="103" w:unhideWhenUsed="0" w:qFormat="0"/>
    <w:lsdException w:name="Medium Grid 2 Accent 2" w:semiHidden="0" w:uiPriority="104" w:unhideWhenUsed="0" w:qFormat="0"/>
    <w:lsdException w:name="Medium Grid 3 Accent 2" w:semiHidden="0" w:uiPriority="105" w:unhideWhenUsed="0" w:qFormat="0"/>
    <w:lsdException w:name="Dark List Accent 2" w:semiHidden="0" w:uiPriority="112" w:unhideWhenUsed="0" w:qFormat="0"/>
    <w:lsdException w:name="Colorful Shading Accent 2" w:semiHidden="0" w:uiPriority="113" w:unhideWhenUsed="0" w:qFormat="0"/>
    <w:lsdException w:name="Colorful List Accent 2" w:semiHidden="0" w:uiPriority="114" w:unhideWhenUsed="0" w:qFormat="0"/>
    <w:lsdException w:name="Colorful Grid Accent 2" w:semiHidden="0" w:uiPriority="115" w:unhideWhenUsed="0" w:qFormat="0"/>
    <w:lsdException w:name="Light Shading Accent 3" w:semiHidden="0" w:uiPriority="96" w:unhideWhenUsed="0" w:qFormat="0"/>
    <w:lsdException w:name="Light List Accent 3" w:semiHidden="0" w:uiPriority="97" w:unhideWhenUsed="0" w:qFormat="0"/>
    <w:lsdException w:name="Light Grid Accent 3" w:semiHidden="0" w:uiPriority="98" w:unhideWhenUsed="0" w:qFormat="0"/>
    <w:lsdException w:name="Medium Shading 1 Accent 3" w:semiHidden="0" w:uiPriority="99" w:unhideWhenUsed="0" w:qFormat="0"/>
    <w:lsdException w:name="Medium Shading 2 Accent 3" w:semiHidden="0" w:uiPriority="100" w:unhideWhenUsed="0" w:qFormat="0"/>
    <w:lsdException w:name="Medium List 1 Accent 3" w:semiHidden="0" w:uiPriority="101" w:unhideWhenUsed="0" w:qFormat="0"/>
    <w:lsdException w:name="Medium List 2 Accent 3" w:semiHidden="0" w:uiPriority="102" w:unhideWhenUsed="0" w:qFormat="0"/>
    <w:lsdException w:name="Medium Grid 1 Accent 3" w:semiHidden="0" w:uiPriority="103" w:unhideWhenUsed="0" w:qFormat="0"/>
    <w:lsdException w:name="Medium Grid 2 Accent 3" w:semiHidden="0" w:uiPriority="104" w:unhideWhenUsed="0" w:qFormat="0"/>
    <w:lsdException w:name="Medium Grid 3 Accent 3" w:semiHidden="0" w:uiPriority="105" w:unhideWhenUsed="0" w:qFormat="0"/>
    <w:lsdException w:name="Dark List Accent 3" w:semiHidden="0" w:uiPriority="112" w:unhideWhenUsed="0" w:qFormat="0"/>
    <w:lsdException w:name="Colorful Shading Accent 3" w:semiHidden="0" w:uiPriority="113" w:unhideWhenUsed="0" w:qFormat="0"/>
    <w:lsdException w:name="Colorful List Accent 3" w:semiHidden="0" w:uiPriority="114" w:unhideWhenUsed="0" w:qFormat="0"/>
    <w:lsdException w:name="Colorful Grid Accent 3" w:semiHidden="0" w:uiPriority="115" w:unhideWhenUsed="0" w:qFormat="0"/>
    <w:lsdException w:name="Light Shading Accent 4" w:semiHidden="0" w:uiPriority="96" w:unhideWhenUsed="0" w:qFormat="0"/>
    <w:lsdException w:name="Light List Accent 4" w:semiHidden="0" w:uiPriority="97" w:unhideWhenUsed="0" w:qFormat="0"/>
    <w:lsdException w:name="Light Grid Accent 4" w:semiHidden="0" w:uiPriority="98" w:unhideWhenUsed="0" w:qFormat="0"/>
    <w:lsdException w:name="Medium Shading 1 Accent 4" w:semiHidden="0" w:uiPriority="99" w:unhideWhenUsed="0" w:qFormat="0"/>
    <w:lsdException w:name="Medium Shading 2 Accent 4" w:semiHidden="0" w:uiPriority="100" w:unhideWhenUsed="0" w:qFormat="0"/>
    <w:lsdException w:name="Medium List 1 Accent 4" w:semiHidden="0" w:uiPriority="101" w:unhideWhenUsed="0" w:qFormat="0"/>
    <w:lsdException w:name="Medium List 2 Accent 4" w:semiHidden="0" w:uiPriority="102" w:unhideWhenUsed="0" w:qFormat="0"/>
    <w:lsdException w:name="Medium Grid 1 Accent 4" w:semiHidden="0" w:uiPriority="103" w:unhideWhenUsed="0" w:qFormat="0"/>
    <w:lsdException w:name="Medium Grid 2 Accent 4" w:semiHidden="0" w:uiPriority="104" w:unhideWhenUsed="0" w:qFormat="0"/>
    <w:lsdException w:name="Medium Grid 3 Accent 4" w:semiHidden="0" w:uiPriority="105" w:unhideWhenUsed="0" w:qFormat="0"/>
    <w:lsdException w:name="Dark List Accent 4" w:semiHidden="0" w:uiPriority="112" w:unhideWhenUsed="0" w:qFormat="0"/>
    <w:lsdException w:name="Colorful Shading Accent 4" w:semiHidden="0" w:uiPriority="113" w:unhideWhenUsed="0" w:qFormat="0"/>
    <w:lsdException w:name="Colorful List Accent 4" w:semiHidden="0" w:uiPriority="114" w:unhideWhenUsed="0" w:qFormat="0"/>
    <w:lsdException w:name="Colorful Grid Accent 4" w:semiHidden="0" w:uiPriority="115" w:unhideWhenUsed="0" w:qFormat="0"/>
    <w:lsdException w:name="Light Shading Accent 5" w:semiHidden="0" w:uiPriority="96" w:unhideWhenUsed="0" w:qFormat="0"/>
    <w:lsdException w:name="Light List Accent 5" w:semiHidden="0" w:uiPriority="97" w:unhideWhenUsed="0" w:qFormat="0"/>
    <w:lsdException w:name="Light Grid Accent 5" w:semiHidden="0" w:uiPriority="98" w:unhideWhenUsed="0" w:qFormat="0"/>
    <w:lsdException w:name="Medium Shading 1 Accent 5" w:semiHidden="0" w:uiPriority="99" w:unhideWhenUsed="0" w:qFormat="0"/>
    <w:lsdException w:name="Medium Shading 2 Accent 5" w:semiHidden="0" w:uiPriority="100" w:unhideWhenUsed="0" w:qFormat="0"/>
    <w:lsdException w:name="Medium List 1 Accent 5" w:semiHidden="0" w:uiPriority="101" w:unhideWhenUsed="0" w:qFormat="0"/>
    <w:lsdException w:name="Medium List 2 Accent 5" w:semiHidden="0" w:uiPriority="102" w:unhideWhenUsed="0" w:qFormat="0"/>
    <w:lsdException w:name="Medium Grid 1 Accent 5" w:semiHidden="0" w:uiPriority="103" w:unhideWhenUsed="0" w:qFormat="0"/>
    <w:lsdException w:name="Medium Grid 2 Accent 5" w:semiHidden="0" w:uiPriority="104" w:unhideWhenUsed="0" w:qFormat="0"/>
    <w:lsdException w:name="Medium Grid 3 Accent 5" w:semiHidden="0" w:uiPriority="105" w:unhideWhenUsed="0" w:qFormat="0"/>
    <w:lsdException w:name="Dark List Accent 5" w:semiHidden="0" w:uiPriority="112" w:unhideWhenUsed="0" w:qFormat="0"/>
    <w:lsdException w:name="Colorful Shading Accent 5" w:semiHidden="0" w:uiPriority="113" w:unhideWhenUsed="0" w:qFormat="0"/>
    <w:lsdException w:name="Colorful List Accent 5" w:semiHidden="0" w:uiPriority="114" w:unhideWhenUsed="0" w:qFormat="0"/>
    <w:lsdException w:name="Colorful Grid Accent 5" w:semiHidden="0" w:uiPriority="115" w:unhideWhenUsed="0" w:qFormat="0"/>
    <w:lsdException w:name="Light Shading Accent 6" w:semiHidden="0" w:uiPriority="96" w:unhideWhenUsed="0" w:qFormat="0"/>
    <w:lsdException w:name="Light List Accent 6" w:semiHidden="0" w:uiPriority="97" w:unhideWhenUsed="0" w:qFormat="0"/>
    <w:lsdException w:name="Light Grid Accent 6" w:semiHidden="0" w:uiPriority="98" w:unhideWhenUsed="0" w:qFormat="0"/>
    <w:lsdException w:name="Medium Shading 1 Accent 6" w:semiHidden="0" w:uiPriority="99" w:unhideWhenUsed="0" w:qFormat="0"/>
    <w:lsdException w:name="Medium Shading 2 Accent 6" w:semiHidden="0" w:uiPriority="100" w:unhideWhenUsed="0" w:qFormat="0"/>
    <w:lsdException w:name="Medium List 1 Accent 6" w:semiHidden="0" w:uiPriority="101" w:unhideWhenUsed="0" w:qFormat="0"/>
    <w:lsdException w:name="Medium List 2 Accent 6" w:semiHidden="0" w:uiPriority="102" w:unhideWhenUsed="0" w:qFormat="0"/>
    <w:lsdException w:name="Medium Grid 1 Accent 6" w:semiHidden="0" w:uiPriority="103" w:unhideWhenUsed="0" w:qFormat="0"/>
    <w:lsdException w:name="Medium Grid 2 Accent 6" w:semiHidden="0" w:uiPriority="104" w:unhideWhenUsed="0" w:qFormat="0"/>
    <w:lsdException w:name="Medium Grid 3 Accent 6" w:semiHidden="0" w:uiPriority="105" w:unhideWhenUsed="0" w:qFormat="0"/>
    <w:lsdException w:name="Dark List Accent 6" w:semiHidden="0" w:uiPriority="112" w:unhideWhenUsed="0" w:qFormat="0"/>
    <w:lsdException w:name="Colorful Shading Accent 6" w:semiHidden="0" w:uiPriority="113" w:unhideWhenUsed="0" w:qFormat="0"/>
    <w:lsdException w:name="Colorful List Accent 6" w:semiHidden="0" w:uiPriority="114" w:unhideWhenUsed="0" w:qFormat="0"/>
    <w:lsdException w:name="Colorful Grid Accent 6" w:semiHidden="0" w:uiPriority="115" w:unhideWhenUsed="0" w:qFormat="0"/>
  </w:latentStyles>
  <w:style w:type="paragraph" w:default="1" w:styleId="1">
    <w:name w:val="Normal"/>
    <w:qFormat/>
    <w:pPr>
      <w:spacing w:after="60" w:line="259" w:lineRule="auto"/>
    </w:pPr>
    <w:rPr>
      <w:lang w:val="en-US" w:eastAsia="en-US" w:bidi="ar-SA"/>
      <w:rFonts w:ascii="Arial" w:eastAsia="Arial" w:hAnsi="Arial" w:cstheme="minorBidi"/>
      <w:color w:val="20262E"/>
      <w:sz w:val="19"/>
      <w:szCs w:val="22"/>
    </w:rPr>
  </w:style>
  <w:style w:type="paragraph" w:styleId="3">
    <w:name w:val="heading 1"/>
    <w:uiPriority w:val="9"/>
    <w:basedOn w:val="1"/>
    <w:next w:val="1"/>
    <w:link w:val="144"/>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4">
    <w:name w:val="heading 2"/>
    <w:uiPriority w:val="9"/>
    <w:basedOn w:val="1"/>
    <w:next w:val="1"/>
    <w:link w:val="145"/>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5">
    <w:name w:val="heading 3"/>
    <w:uiPriority w:val="9"/>
    <w:basedOn w:val="1"/>
    <w:next w:val="1"/>
    <w:link w:val="146"/>
    <w:qFormat/>
    <w:unhideWhenUsed/>
    <w:pPr>
      <w:keepNext/>
      <w:keepLines/>
      <w:outlineLvl w:val="2"/>
      <w:spacing w:after="0" w:before="200"/>
    </w:pPr>
    <w:rPr>
      <w:rFonts w:asciiTheme="majorHAnsi" w:eastAsiaTheme="majorEastAsia" w:hAnsiTheme="majorHAnsi" w:cstheme="majorBidi"/>
      <w:b/>
      <w:bCs/>
      <w:color w:val="4F81BD"/>
    </w:rPr>
  </w:style>
  <w:style w:type="paragraph" w:styleId="6">
    <w:name w:val="heading 4"/>
    <w:uiPriority w:val="9"/>
    <w:basedOn w:val="1"/>
    <w:next w:val="1"/>
    <w:link w:val="156"/>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7">
    <w:name w:val="heading 5"/>
    <w:uiPriority w:val="9"/>
    <w:basedOn w:val="1"/>
    <w:next w:val="1"/>
    <w:link w:val="157"/>
    <w:qFormat/>
    <w:semiHidden/>
    <w:unhideWhenUsed/>
    <w:pPr>
      <w:keepNext/>
      <w:keepLines/>
      <w:outlineLvl w:val="4"/>
      <w:spacing w:after="0" w:before="200"/>
    </w:pPr>
    <w:rPr>
      <w:rFonts w:asciiTheme="majorHAnsi" w:eastAsiaTheme="majorEastAsia" w:hAnsiTheme="majorHAnsi" w:cstheme="majorBidi"/>
      <w:color w:val="254062"/>
    </w:rPr>
  </w:style>
  <w:style w:type="paragraph" w:styleId="8">
    <w:name w:val="heading 6"/>
    <w:uiPriority w:val="9"/>
    <w:basedOn w:val="1"/>
    <w:next w:val="1"/>
    <w:link w:val="158"/>
    <w:qFormat/>
    <w:semiHidden/>
    <w:unhideWhenUsed/>
    <w:pPr>
      <w:keepNext/>
      <w:keepLines/>
      <w:outlineLvl w:val="5"/>
      <w:spacing w:after="0" w:before="200"/>
    </w:pPr>
    <w:rPr>
      <w:rFonts w:asciiTheme="majorHAnsi" w:eastAsiaTheme="majorEastAsia" w:hAnsiTheme="majorHAnsi" w:cstheme="majorBidi"/>
      <w:i/>
      <w:iCs/>
      <w:color w:val="254062"/>
    </w:rPr>
  </w:style>
  <w:style w:type="paragraph" w:styleId="9">
    <w:name w:val="heading 7"/>
    <w:uiPriority w:val="9"/>
    <w:basedOn w:val="1"/>
    <w:next w:val="1"/>
    <w:link w:val="159"/>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10">
    <w:name w:val="heading 8"/>
    <w:uiPriority w:val="9"/>
    <w:basedOn w:val="1"/>
    <w:next w:val="1"/>
    <w:link w:val="160"/>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11">
    <w:name w:val="heading 9"/>
    <w:uiPriority w:val="9"/>
    <w:basedOn w:val="1"/>
    <w:next w:val="1"/>
    <w:link w:val="161"/>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136">
    <w:name w:val="Default Paragraph Font"/>
    <w:uiPriority w:val="1"/>
    <w:semiHidden/>
    <w:unhideWhenUsed/>
  </w:style>
  <w:style w:type="table" w:default="1" w:styleId="36">
    <w:name w:val="Normal Table"/>
    <w:uiPriority w:val="99"/>
    <w:semiHidden/>
    <w:unhideWhenUsed/>
    <w:tblPr>
      <w:tblCellMar>
        <w:top w:w="0" w:type="dxa"/>
        <w:left w:w="108" w:type="dxa"/>
        <w:bottom w:w="0" w:type="dxa"/>
        <w:right w:w="108" w:type="dxa"/>
      </w:tblCellMar>
    </w:tblPr>
  </w:style>
  <w:style w:type="paragraph" w:customStyle="1" w:styleId="2">
    <w:name w:val="macro"/>
    <w:uiPriority w:val="99"/>
    <w:link w:val="153"/>
    <w:unhideWhenUsed/>
    <w:pPr>
      <w:tabs>
        <w:tab w:val="left" w:pos="576"/>
        <w:tab w:val="left" w:pos="1152"/>
        <w:tab w:val="left" w:pos="1728"/>
        <w:tab w:val="left" w:pos="2304"/>
        <w:tab w:val="left" w:pos="2880"/>
        <w:tab w:val="left" w:pos="3456"/>
        <w:tab w:val="left" w:pos="4032"/>
      </w:tabs>
      <w:spacing w:after="200" w:line="276" w:lineRule="auto"/>
    </w:pPr>
    <w:rPr>
      <w:lang w:val="en-US" w:eastAsia="en-US" w:bidi="ar-SA"/>
      <w:rFonts w:ascii="Courier" w:eastAsiaTheme="minorEastAsia" w:hAnsi="Courier" w:cstheme="minorBidi"/>
      <w:sz w:val="20"/>
      <w:szCs w:val="20"/>
    </w:rPr>
  </w:style>
  <w:style w:type="paragraph" w:customStyle="1" w:styleId="12">
    <w:name w:val="List 3"/>
    <w:uiPriority w:val="99"/>
    <w:basedOn w:val="1"/>
    <w:unhideWhenUsed/>
    <w:pPr>
      <w:ind w:left="1080" w:hanging="360"/>
      <w:contextualSpacing/>
    </w:pPr>
  </w:style>
  <w:style w:type="paragraph" w:customStyle="1" w:styleId="13">
    <w:name w:val="List Number 2"/>
    <w:uiPriority w:val="99"/>
    <w:basedOn w:val="1"/>
    <w:unhideWhenUsed/>
    <w:pPr>
      <w:contextualSpacing/>
      <w:numPr>
        <w:ilvl w:val="0"/>
        <w:numId w:val="1"/>
      </w:numPr>
    </w:pPr>
  </w:style>
  <w:style w:type="paragraph" w:customStyle="1" w:styleId="14">
    <w:name w:val="List Number"/>
    <w:uiPriority w:val="99"/>
    <w:basedOn w:val="1"/>
    <w:unhideWhenUsed/>
    <w:pPr>
      <w:contextualSpacing/>
      <w:numPr>
        <w:ilvl w:val="0"/>
        <w:numId w:val="2"/>
      </w:numPr>
      <w:spacing w:after="40" w:line="252" w:lineRule="auto"/>
    </w:pPr>
    <w:rPr>
      <w:sz w:val="18"/>
    </w:rPr>
  </w:style>
  <w:style w:type="paragraph" w:customStyle="1" w:styleId="15">
    <w:name w:val="caption"/>
    <w:uiPriority w:val="35"/>
    <w:basedOn w:val="1"/>
    <w:next w:val="1"/>
    <w:qFormat/>
    <w:semiHidden/>
    <w:unhideWhenUsed/>
    <w:pPr>
      <w:spacing w:line="240" w:lineRule="auto"/>
    </w:pPr>
    <w:rPr>
      <w:b/>
      <w:bCs/>
      <w:color w:val="4F81BD"/>
      <w:sz w:val="18"/>
      <w:szCs w:val="18"/>
    </w:rPr>
  </w:style>
  <w:style w:type="paragraph" w:customStyle="1" w:styleId="16">
    <w:name w:val="List Bullet"/>
    <w:uiPriority w:val="99"/>
    <w:basedOn w:val="1"/>
    <w:unhideWhenUsed/>
    <w:pPr>
      <w:contextualSpacing/>
      <w:numPr>
        <w:ilvl w:val="0"/>
        <w:numId w:val="3"/>
      </w:numPr>
      <w:spacing w:after="40" w:line="252" w:lineRule="auto"/>
    </w:pPr>
    <w:rPr>
      <w:sz w:val="18"/>
    </w:rPr>
  </w:style>
  <w:style w:type="paragraph" w:customStyle="1" w:styleId="17">
    <w:name w:val="annotation text"/>
    <w:uiPriority w:val="99"/>
    <w:basedOn w:val="1"/>
    <w:link w:val="170"/>
    <w:semiHidden/>
    <w:unhideWhenUsed/>
  </w:style>
  <w:style w:type="paragraph" w:customStyle="1" w:styleId="18">
    <w:name w:val="Body Text 3"/>
    <w:uiPriority w:val="99"/>
    <w:basedOn w:val="1"/>
    <w:link w:val="152"/>
    <w:unhideWhenUsed/>
    <w:pPr>
      <w:spacing w:after="120"/>
    </w:pPr>
    <w:rPr>
      <w:sz w:val="16"/>
      <w:szCs w:val="16"/>
    </w:rPr>
  </w:style>
  <w:style w:type="paragraph" w:customStyle="1" w:styleId="19">
    <w:name w:val="List Bullet 3"/>
    <w:uiPriority w:val="99"/>
    <w:basedOn w:val="1"/>
    <w:unhideWhenUsed/>
    <w:pPr>
      <w:contextualSpacing/>
      <w:numPr>
        <w:ilvl w:val="0"/>
        <w:numId w:val="4"/>
      </w:numPr>
    </w:pPr>
  </w:style>
  <w:style w:type="paragraph" w:customStyle="1" w:styleId="20">
    <w:name w:val="Body Text"/>
    <w:uiPriority w:val="99"/>
    <w:basedOn w:val="1"/>
    <w:link w:val="150"/>
    <w:unhideWhenUsed/>
    <w:pPr>
      <w:spacing w:after="120"/>
    </w:pPr>
  </w:style>
  <w:style w:type="paragraph" w:customStyle="1" w:styleId="21">
    <w:name w:val="List Number 3"/>
    <w:uiPriority w:val="99"/>
    <w:basedOn w:val="1"/>
    <w:unhideWhenUsed/>
    <w:pPr>
      <w:contextualSpacing/>
      <w:numPr>
        <w:ilvl w:val="0"/>
        <w:numId w:val="5"/>
      </w:numPr>
    </w:pPr>
  </w:style>
  <w:style w:type="paragraph" w:customStyle="1" w:styleId="22">
    <w:name w:val="List 2"/>
    <w:uiPriority w:val="99"/>
    <w:basedOn w:val="1"/>
    <w:unhideWhenUsed/>
    <w:pPr>
      <w:ind w:left="720" w:hanging="360"/>
      <w:contextualSpacing/>
    </w:pPr>
  </w:style>
  <w:style w:type="paragraph" w:customStyle="1" w:styleId="23">
    <w:name w:val="List Continue"/>
    <w:uiPriority w:val="99"/>
    <w:basedOn w:val="1"/>
    <w:unhideWhenUsed/>
    <w:pPr>
      <w:ind w:left="360"/>
      <w:contextualSpacing/>
      <w:spacing w:after="120"/>
    </w:pPr>
  </w:style>
  <w:style w:type="paragraph" w:customStyle="1" w:styleId="24">
    <w:name w:val="List Bullet 2"/>
    <w:uiPriority w:val="99"/>
    <w:basedOn w:val="1"/>
    <w:unhideWhenUsed/>
    <w:pPr>
      <w:contextualSpacing/>
      <w:numPr>
        <w:ilvl w:val="0"/>
        <w:numId w:val="6"/>
      </w:numPr>
    </w:pPr>
  </w:style>
  <w:style w:type="paragraph" w:customStyle="1" w:styleId="25">
    <w:name w:val="footer"/>
    <w:uiPriority w:val="99"/>
    <w:basedOn w:val="1"/>
    <w:link w:val="142"/>
    <w:unhideWhenUsed/>
    <w:pPr>
      <w:tabs>
        <w:tab w:val="center" w:pos="4680"/>
        <w:tab w:val="right" w:pos="9360"/>
      </w:tabs>
      <w:spacing w:after="0" w:line="240" w:lineRule="auto"/>
    </w:pPr>
  </w:style>
  <w:style w:type="paragraph" w:customStyle="1" w:styleId="26">
    <w:name w:val="header"/>
    <w:uiPriority w:val="99"/>
    <w:basedOn w:val="1"/>
    <w:link w:val="141"/>
    <w:unhideWhenUsed/>
    <w:pPr>
      <w:tabs>
        <w:tab w:val="center" w:pos="4680"/>
        <w:tab w:val="right" w:pos="9360"/>
      </w:tabs>
      <w:spacing w:after="0" w:line="240" w:lineRule="auto"/>
    </w:pPr>
  </w:style>
  <w:style w:type="paragraph" w:styleId="27">
    <w:name w:val="Subtitle"/>
    <w:uiPriority w:val="11"/>
    <w:basedOn w:val="1"/>
    <w:next w:val="1"/>
    <w:link w:val="148"/>
    <w:qFormat/>
    <w:rPr>
      <w:rFonts w:asciiTheme="majorHAnsi" w:eastAsiaTheme="majorEastAsia" w:hAnsiTheme="majorHAnsi" w:cstheme="majorBidi"/>
      <w:i/>
      <w:iCs/>
      <w:color w:val="4F81BD"/>
      <w:sz w:val="24"/>
      <w:szCs w:val="24"/>
      <w:spacing w:val="15"/>
    </w:rPr>
  </w:style>
  <w:style w:type="paragraph" w:customStyle="1" w:styleId="28">
    <w:name w:val="List"/>
    <w:uiPriority w:val="99"/>
    <w:basedOn w:val="1"/>
    <w:unhideWhenUsed/>
    <w:pPr>
      <w:ind w:left="360" w:hanging="360"/>
      <w:contextualSpacing/>
    </w:pPr>
  </w:style>
  <w:style w:type="paragraph" w:customStyle="1" w:styleId="29">
    <w:name w:val="Body Text 2"/>
    <w:uiPriority w:val="99"/>
    <w:basedOn w:val="1"/>
    <w:link w:val="151"/>
    <w:unhideWhenUsed/>
    <w:pPr>
      <w:spacing w:after="120" w:line="480" w:lineRule="auto"/>
    </w:pPr>
  </w:style>
  <w:style w:type="paragraph" w:customStyle="1" w:styleId="30">
    <w:name w:val="List Continue 2"/>
    <w:uiPriority w:val="99"/>
    <w:basedOn w:val="1"/>
    <w:unhideWhenUsed/>
    <w:pPr>
      <w:ind w:left="720"/>
      <w:contextualSpacing/>
      <w:spacing w:after="120"/>
    </w:pPr>
  </w:style>
  <w:style w:type="paragraph" w:customStyle="1" w:styleId="31">
    <w:name w:val="HTML Preformatted"/>
    <w:uiPriority w:val="99"/>
    <w:basedOn w:val="1"/>
    <w:semiHidden/>
    <w:unhideWhenUsed/>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lang w:val="en-US" w:eastAsia="zh-CN" w:bidi="ar"/>
      <w:rFonts w:ascii="宋体" w:eastAsia="宋体" w:hAnsi="宋体" w:cs="宋体" w:hint="eastAsia"/>
      <w:sz w:val="24"/>
      <w:szCs w:val="24"/>
      <w:kern w:val="0"/>
    </w:rPr>
  </w:style>
  <w:style w:type="paragraph" w:customStyle="1" w:styleId="32">
    <w:name w:val="Normal (Web)"/>
    <w:uiPriority w:val="99"/>
    <w:basedOn w:val="1"/>
    <w:semiHidden/>
    <w:unhideWhenUsed/>
    <w:pPr>
      <w:ind w:left="0" w:right="0"/>
      <w:jc w:val="left"/>
      <w:spacing w:after="0" w:afterAutospacing="1" w:before="0" w:beforeAutospacing="1"/>
    </w:pPr>
    <w:rPr>
      <w:lang w:val="en-US" w:eastAsia="zh-CN" w:bidi="ar"/>
      <w:sz w:val="24"/>
      <w:kern w:val="0"/>
    </w:rPr>
  </w:style>
  <w:style w:type="paragraph" w:customStyle="1" w:styleId="33">
    <w:name w:val="List Continue 3"/>
    <w:uiPriority w:val="99"/>
    <w:basedOn w:val="1"/>
    <w:unhideWhenUsed/>
    <w:pPr>
      <w:ind w:left="1080"/>
      <w:contextualSpacing/>
      <w:spacing w:after="120"/>
    </w:pPr>
  </w:style>
  <w:style w:type="paragraph" w:styleId="34">
    <w:name w:val="Title"/>
    <w:uiPriority w:val="10"/>
    <w:basedOn w:val="1"/>
    <w:next w:val="1"/>
    <w:link w:val="147"/>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paragraph" w:customStyle="1" w:styleId="35">
    <w:name w:val="annotation subject"/>
    <w:uiPriority w:val="99"/>
    <w:basedOn w:val="17"/>
    <w:next w:val="17"/>
    <w:link w:val="171"/>
    <w:semiHidden/>
    <w:unhideWhenUsed/>
    <w:rPr>
      <w:b/>
      <w:bCs/>
    </w:rPr>
  </w:style>
  <w:style w:type="table" w:styleId="37">
    <w:name w:val="Table Grid"/>
    <w:uiPriority w:val="59"/>
    <w:basedOn w:val="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8">
    <w:name w:val="Light Shading"/>
    <w:uiPriority w:val="60"/>
    <w:basedOn w:val="36"/>
    <w:pPr>
      <w:spacing w:after="0" w:line="240" w:lineRule="auto"/>
    </w:pPr>
    <w:rPr>
      <w:color w:val="000000"/>
    </w:rPr>
    <w:tblPr>
      <w:tblBorders>
        <w:top w:val="single" w:sz="8" w:space="0" w:color="000000" w:themeColor="text1"/>
        <w:bottom w:val="single" w:sz="8" w:space="0" w:color="000000" w:themeColor="text1"/>
      </w:tblBorders>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uiPriority w:val="60"/>
    <w:basedOn w:val="36"/>
    <w:pPr>
      <w:spacing w:after="0" w:line="240" w:lineRule="auto"/>
    </w:pPr>
    <w:rPr>
      <w:color w:val="376092"/>
    </w:rPr>
    <w:tblPr>
      <w:tblBorders>
        <w:top w:val="single" w:sz="8" w:space="0" w:color="4F81BD" w:themeColor="accent1"/>
        <w:bottom w:val="single" w:sz="8" w:space="0" w:color="4F81BD" w:themeColor="accent1"/>
      </w:tblBorders>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uiPriority w:val="60"/>
    <w:basedOn w:val="36"/>
    <w:pPr>
      <w:spacing w:after="0" w:line="240" w:lineRule="auto"/>
    </w:pPr>
    <w:rPr>
      <w:color w:val="953735"/>
    </w:rPr>
    <w:tblPr>
      <w:tblBorders>
        <w:top w:val="single" w:sz="8" w:space="0" w:color="C0504D" w:themeColor="accent2"/>
        <w:bottom w:val="single" w:sz="8" w:space="0" w:color="C0504D" w:themeColor="accent2"/>
      </w:tblBorders>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uiPriority w:val="60"/>
    <w:basedOn w:val="36"/>
    <w:pPr>
      <w:spacing w:after="0" w:line="240" w:lineRule="auto"/>
    </w:pPr>
    <w:rPr>
      <w:color w:val="76933C"/>
    </w:rPr>
    <w:tblPr>
      <w:tblBorders>
        <w:top w:val="single" w:sz="8" w:space="0" w:color="9BBB59" w:themeColor="accent3"/>
        <w:bottom w:val="single" w:sz="8" w:space="0" w:color="9BBB59" w:themeColor="accent3"/>
      </w:tblBorders>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uiPriority w:val="60"/>
    <w:basedOn w:val="36"/>
    <w:pPr>
      <w:spacing w:after="0" w:line="240" w:lineRule="auto"/>
    </w:pPr>
    <w:rPr>
      <w:color w:val="604A7B"/>
    </w:rPr>
    <w:tblPr>
      <w:tblBorders>
        <w:top w:val="single" w:sz="8" w:space="0" w:color="8064A2" w:themeColor="accent4"/>
        <w:bottom w:val="single" w:sz="8" w:space="0" w:color="8064A2" w:themeColor="accent4"/>
      </w:tblBorders>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uiPriority w:val="60"/>
    <w:basedOn w:val="36"/>
    <w:pPr>
      <w:spacing w:after="0" w:line="240" w:lineRule="auto"/>
    </w:pPr>
    <w:rPr>
      <w:color w:val="31859B"/>
    </w:rPr>
    <w:tblPr>
      <w:tblBorders>
        <w:top w:val="single" w:sz="8" w:space="0" w:color="4BACC6" w:themeColor="accent5"/>
        <w:bottom w:val="single" w:sz="8" w:space="0" w:color="4BACC6" w:themeColor="accent5"/>
      </w:tblBorders>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customStyle="1" w:styleId="44">
    <w:name w:val="Light Shading Accent 6"/>
    <w:uiPriority w:val="60"/>
    <w:basedOn w:val="36"/>
    <w:pPr>
      <w:spacing w:after="0" w:line="240" w:lineRule="auto"/>
    </w:pPr>
    <w:rPr>
      <w:color w:val="E46C0A"/>
    </w:rPr>
    <w:tblPr>
      <w:tblBorders>
        <w:top w:val="single" w:sz="8" w:space="0" w:color="F79646" w:themeColor="accent6"/>
        <w:bottom w:val="single" w:sz="8" w:space="0" w:color="F79646" w:themeColor="accent6"/>
      </w:tblBorders>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uiPriority w:val="61"/>
    <w:basedOn w:val="36"/>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46">
    <w:name w:val="Light List Accent 1"/>
    <w:uiPriority w:val="61"/>
    <w:basedOn w:val="36"/>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47">
    <w:name w:val="Light List Accent 2"/>
    <w:uiPriority w:val="61"/>
    <w:basedOn w:val="36"/>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48">
    <w:name w:val="Light List Accent 3"/>
    <w:uiPriority w:val="61"/>
    <w:basedOn w:val="36"/>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9">
    <w:name w:val="Light List Accent 4"/>
    <w:uiPriority w:val="61"/>
    <w:basedOn w:val="36"/>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uiPriority w:val="61"/>
    <w:basedOn w:val="36"/>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51">
    <w:name w:val="Light List Accent 6"/>
    <w:uiPriority w:val="61"/>
    <w:basedOn w:val="36"/>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52">
    <w:name w:val="Light Grid"/>
    <w:uiPriority w:val="62"/>
    <w:basedOn w:val="36"/>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53">
    <w:name w:val="Light Grid Accent 1"/>
    <w:uiPriority w:val="62"/>
    <w:basedOn w:val="36"/>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54">
    <w:name w:val="Light Grid Accent 2"/>
    <w:uiPriority w:val="62"/>
    <w:basedOn w:val="36"/>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55">
    <w:name w:val="Light Grid Accent 3"/>
    <w:uiPriority w:val="62"/>
    <w:basedOn w:val="36"/>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56">
    <w:name w:val="Light Grid Accent 4"/>
    <w:uiPriority w:val="62"/>
    <w:basedOn w:val="36"/>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7">
    <w:name w:val="Light Grid Accent 5"/>
    <w:uiPriority w:val="62"/>
    <w:basedOn w:val="36"/>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customStyle="1" w:styleId="58">
    <w:name w:val="Light Grid Accent 6"/>
    <w:uiPriority w:val="62"/>
    <w:basedOn w:val="36"/>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59">
    <w:name w:val="Medium Shading 1"/>
    <w:uiPriority w:val="63"/>
    <w:basedOn w:val="36"/>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uiPriority w:val="63"/>
    <w:basedOn w:val="36"/>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uiPriority w:val="63"/>
    <w:basedOn w:val="36"/>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uiPriority w:val="63"/>
    <w:basedOn w:val="36"/>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uiPriority w:val="63"/>
    <w:basedOn w:val="36"/>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uiPriority w:val="63"/>
    <w:basedOn w:val="36"/>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customStyle="1" w:styleId="65">
    <w:name w:val="Medium Shading 1 Accent 6"/>
    <w:uiPriority w:val="63"/>
    <w:basedOn w:val="36"/>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customStyle="1" w:styleId="66">
    <w:name w:val="Medium Shading 2"/>
    <w:uiPriority w:val="64"/>
    <w:basedOn w:val="36"/>
    <w:pPr>
      <w:spacing w:after="0" w:line="240" w:lineRule="auto"/>
    </w:pPr>
    <w:tblPr>
      <w:tblBorders>
        <w:top w:val="single" w:sz="18" w:space="0" w:color="auto"/>
        <w:bottom w:val="single" w:sz="18" w:space="0" w:color="auto"/>
      </w:tblBorders>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67">
    <w:name w:val="Medium Shading 2 Accent 1"/>
    <w:uiPriority w:val="64"/>
    <w:basedOn w:val="36"/>
    <w:pPr>
      <w:spacing w:after="0" w:line="240" w:lineRule="auto"/>
    </w:pPr>
    <w:tblPr>
      <w:tblBorders>
        <w:top w:val="single" w:sz="18" w:space="0" w:color="auto"/>
        <w:bottom w:val="single" w:sz="18" w:space="0" w:color="auto"/>
      </w:tblBorders>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68">
    <w:name w:val="Medium Shading 2 Accent 2"/>
    <w:uiPriority w:val="64"/>
    <w:basedOn w:val="36"/>
    <w:pPr>
      <w:spacing w:after="0" w:line="240" w:lineRule="auto"/>
    </w:pPr>
    <w:tblPr>
      <w:tblBorders>
        <w:top w:val="single" w:sz="18" w:space="0" w:color="auto"/>
        <w:bottom w:val="single" w:sz="18" w:space="0" w:color="auto"/>
      </w:tblBorders>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69">
    <w:name w:val="Medium Shading 2 Accent 3"/>
    <w:uiPriority w:val="64"/>
    <w:basedOn w:val="36"/>
    <w:pPr>
      <w:spacing w:after="0" w:line="240" w:lineRule="auto"/>
    </w:pPr>
    <w:tblPr>
      <w:tblBorders>
        <w:top w:val="single" w:sz="18" w:space="0" w:color="auto"/>
        <w:bottom w:val="single" w:sz="18" w:space="0" w:color="auto"/>
      </w:tblBorders>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70">
    <w:name w:val="Medium Shading 2 Accent 4"/>
    <w:uiPriority w:val="64"/>
    <w:basedOn w:val="36"/>
    <w:pPr>
      <w:spacing w:after="0" w:line="240" w:lineRule="auto"/>
    </w:pPr>
    <w:tblPr>
      <w:tblBorders>
        <w:top w:val="single" w:sz="18" w:space="0" w:color="auto"/>
        <w:bottom w:val="single" w:sz="18" w:space="0" w:color="auto"/>
      </w:tblBorders>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71">
    <w:name w:val="Medium Shading 2 Accent 5"/>
    <w:uiPriority w:val="64"/>
    <w:basedOn w:val="36"/>
    <w:pPr>
      <w:spacing w:after="0" w:line="240" w:lineRule="auto"/>
    </w:pPr>
    <w:tblPr>
      <w:tblBorders>
        <w:top w:val="single" w:sz="18" w:space="0" w:color="auto"/>
        <w:bottom w:val="single" w:sz="18" w:space="0" w:color="auto"/>
      </w:tblBorders>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72">
    <w:name w:val="Medium Shading 2 Accent 6"/>
    <w:uiPriority w:val="64"/>
    <w:basedOn w:val="36"/>
    <w:pPr>
      <w:spacing w:after="0" w:line="240" w:lineRule="auto"/>
    </w:pPr>
    <w:tblPr>
      <w:tblBorders>
        <w:top w:val="single" w:sz="18" w:space="0" w:color="auto"/>
        <w:bottom w:val="single" w:sz="18" w:space="0" w:color="auto"/>
      </w:tblBorders>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73">
    <w:name w:val="Medium List 1"/>
    <w:uiPriority w:val="65"/>
    <w:basedOn w:val="36"/>
    <w:pPr>
      <w:spacing w:after="0" w:line="240" w:lineRule="auto"/>
    </w:pPr>
    <w:rPr>
      <w:color w:val="000000"/>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customStyle="1" w:styleId="74">
    <w:name w:val="Medium List 1 Accent 1"/>
    <w:uiPriority w:val="65"/>
    <w:basedOn w:val="36"/>
    <w:pPr>
      <w:spacing w:after="0" w:line="240" w:lineRule="auto"/>
    </w:pPr>
    <w:rPr>
      <w:color w:val="000000"/>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75">
    <w:name w:val="Medium List 1 Accent 2"/>
    <w:uiPriority w:val="65"/>
    <w:basedOn w:val="36"/>
    <w:pPr>
      <w:spacing w:after="0" w:line="240" w:lineRule="auto"/>
    </w:pPr>
    <w:rPr>
      <w:color w:val="000000"/>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customStyle="1" w:styleId="76">
    <w:name w:val="Medium List 1 Accent 3"/>
    <w:uiPriority w:val="65"/>
    <w:basedOn w:val="36"/>
    <w:pPr>
      <w:spacing w:after="0" w:line="240" w:lineRule="auto"/>
    </w:pPr>
    <w:rPr>
      <w:color w:val="000000"/>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77">
    <w:name w:val="Medium List 1 Accent 4"/>
    <w:uiPriority w:val="65"/>
    <w:basedOn w:val="36"/>
    <w:pPr>
      <w:spacing w:after="0" w:line="240" w:lineRule="auto"/>
    </w:pPr>
    <w:rPr>
      <w:color w:val="000000"/>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78">
    <w:name w:val="Medium List 1 Accent 5"/>
    <w:uiPriority w:val="65"/>
    <w:basedOn w:val="36"/>
    <w:pPr>
      <w:spacing w:after="0" w:line="240" w:lineRule="auto"/>
    </w:pPr>
    <w:rPr>
      <w:color w:val="000000"/>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customStyle="1" w:styleId="79">
    <w:name w:val="Medium List 1 Accent 6"/>
    <w:uiPriority w:val="65"/>
    <w:basedOn w:val="36"/>
    <w:pPr>
      <w:spacing w:after="0" w:line="240" w:lineRule="auto"/>
    </w:pPr>
    <w:rPr>
      <w:color w:val="000000"/>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customStyle="1" w:styleId="80">
    <w:name w:val="Medium List 2"/>
    <w:uiPriority w:val="66"/>
    <w:basedOn w:val="36"/>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81">
    <w:name w:val="Medium List 2 Accent 1"/>
    <w:uiPriority w:val="66"/>
    <w:basedOn w:val="36"/>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82">
    <w:name w:val="Medium List 2 Accent 2"/>
    <w:uiPriority w:val="66"/>
    <w:basedOn w:val="36"/>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83">
    <w:name w:val="Medium List 2 Accent 3"/>
    <w:uiPriority w:val="66"/>
    <w:basedOn w:val="36"/>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84">
    <w:name w:val="Medium List 2 Accent 4"/>
    <w:uiPriority w:val="66"/>
    <w:basedOn w:val="36"/>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85">
    <w:name w:val="Medium List 2 Accent 5"/>
    <w:uiPriority w:val="66"/>
    <w:basedOn w:val="36"/>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86">
    <w:name w:val="Medium List 2 Accent 6"/>
    <w:uiPriority w:val="66"/>
    <w:basedOn w:val="36"/>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87">
    <w:name w:val="Medium Grid 1"/>
    <w:uiPriority w:val="67"/>
    <w:basedOn w:val="36"/>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customStyle="1" w:styleId="88">
    <w:name w:val="Medium Grid 1 Accent 1"/>
    <w:uiPriority w:val="67"/>
    <w:basedOn w:val="36"/>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customStyle="1" w:styleId="89">
    <w:name w:val="Medium Grid 1 Accent 2"/>
    <w:uiPriority w:val="67"/>
    <w:basedOn w:val="36"/>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90">
    <w:name w:val="Medium Grid 1 Accent 3"/>
    <w:uiPriority w:val="67"/>
    <w:basedOn w:val="36"/>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91">
    <w:name w:val="Medium Grid 1 Accent 4"/>
    <w:uiPriority w:val="67"/>
    <w:basedOn w:val="36"/>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92">
    <w:name w:val="Medium Grid 1 Accent 5"/>
    <w:uiPriority w:val="67"/>
    <w:basedOn w:val="36"/>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93">
    <w:name w:val="Medium Grid 1 Accent 6"/>
    <w:uiPriority w:val="67"/>
    <w:basedOn w:val="36"/>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uiPriority w:val="68"/>
    <w:basedOn w:val="36"/>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auto"/>
          <w:insideV w:val="single" w:sz="6" w:space="0" w:color="auto"/>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uiPriority w:val="68"/>
    <w:basedOn w:val="36"/>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auto"/>
          <w:insideV w:val="single" w:sz="6" w:space="0" w:color="auto"/>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uiPriority w:val="68"/>
    <w:basedOn w:val="36"/>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uiPriority w:val="68"/>
    <w:basedOn w:val="36"/>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uiPriority w:val="68"/>
    <w:basedOn w:val="36"/>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uiPriority w:val="68"/>
    <w:basedOn w:val="36"/>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customStyle="1" w:styleId="100">
    <w:name w:val="Medium Grid 2 Accent 6"/>
    <w:uiPriority w:val="68"/>
    <w:basedOn w:val="36"/>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uiPriority w:val="69"/>
    <w:basedOn w:val="36"/>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7F7F7F" w:themeFill="text1" w:themeFillTint="7f"/>
      </w:tcPr>
    </w:tblStylePr>
  </w:style>
  <w:style w:type="table" w:styleId="102">
    <w:name w:val="Medium Grid 3 Accent 1"/>
    <w:uiPriority w:val="69"/>
    <w:basedOn w:val="36"/>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C0DE" w:themeFill="accent1" w:themeFillTint="7f"/>
      </w:tcPr>
    </w:tblStylePr>
  </w:style>
  <w:style w:type="table" w:styleId="103">
    <w:name w:val="Medium Grid 3 Accent 2"/>
    <w:uiPriority w:val="69"/>
    <w:basedOn w:val="36"/>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104">
    <w:name w:val="Medium Grid 3 Accent 3"/>
    <w:uiPriority w:val="69"/>
    <w:basedOn w:val="36"/>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105">
    <w:name w:val="Medium Grid 3 Accent 4"/>
    <w:uiPriority w:val="69"/>
    <w:basedOn w:val="36"/>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106">
    <w:name w:val="Medium Grid 3 Accent 5"/>
    <w:uiPriority w:val="69"/>
    <w:basedOn w:val="36"/>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customStyle="1" w:styleId="107">
    <w:name w:val="Medium Grid 3 Accent 6"/>
    <w:uiPriority w:val="69"/>
    <w:basedOn w:val="36"/>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customStyle="1" w:styleId="108">
    <w:name w:val="Dark List"/>
    <w:uiPriority w:val="70"/>
    <w:basedOn w:val="36"/>
    <w:pPr>
      <w:spacing w:after="0" w:line="240" w:lineRule="auto"/>
    </w:pPr>
    <w:rPr>
      <w:color w:val="FFFFFF"/>
    </w:rPr>
    <w:tblP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09">
    <w:name w:val="Dark List Accent 1"/>
    <w:uiPriority w:val="70"/>
    <w:basedOn w:val="36"/>
    <w:pPr>
      <w:spacing w:after="0" w:line="240" w:lineRule="auto"/>
    </w:pPr>
    <w:rPr>
      <w:color w:val="FFFFFF"/>
    </w:rPr>
    <w:tblP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customStyle="1" w:styleId="110">
    <w:name w:val="Dark List Accent 2"/>
    <w:uiPriority w:val="70"/>
    <w:basedOn w:val="36"/>
    <w:pPr>
      <w:spacing w:after="0" w:line="240" w:lineRule="auto"/>
    </w:pPr>
    <w:rPr>
      <w:color w:val="FFFFFF"/>
    </w:rPr>
    <w:tblP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customStyle="1" w:styleId="111">
    <w:name w:val="Dark List Accent 3"/>
    <w:uiPriority w:val="70"/>
    <w:basedOn w:val="36"/>
    <w:pPr>
      <w:spacing w:after="0" w:line="240" w:lineRule="auto"/>
    </w:pPr>
    <w:rPr>
      <w:color w:val="FFFFFF"/>
    </w:rPr>
    <w:tblP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customStyle="1" w:styleId="112">
    <w:name w:val="Dark List Accent 4"/>
    <w:uiPriority w:val="70"/>
    <w:basedOn w:val="36"/>
    <w:pPr>
      <w:spacing w:after="0" w:line="240" w:lineRule="auto"/>
    </w:pPr>
    <w:rPr>
      <w:color w:val="FFFFFF"/>
    </w:rPr>
    <w:tblP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customStyle="1" w:styleId="113">
    <w:name w:val="Dark List Accent 5"/>
    <w:uiPriority w:val="70"/>
    <w:basedOn w:val="36"/>
    <w:pPr>
      <w:spacing w:after="0" w:line="240" w:lineRule="auto"/>
    </w:pPr>
    <w:rPr>
      <w:color w:val="FFFFFF"/>
    </w:rPr>
    <w:tblP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customStyle="1" w:styleId="114">
    <w:name w:val="Dark List Accent 6"/>
    <w:uiPriority w:val="70"/>
    <w:basedOn w:val="36"/>
    <w:pPr>
      <w:spacing w:after="0" w:line="240" w:lineRule="auto"/>
    </w:pPr>
    <w:rPr>
      <w:color w:val="FFFFFF"/>
    </w:rPr>
    <w:tblP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customStyle="1" w:styleId="115">
    <w:name w:val="Colorful Shading"/>
    <w:uiPriority w:val="71"/>
    <w:basedOn w:val="36"/>
    <w:pPr>
      <w:spacing w:after="0" w:line="240" w:lineRule="auto"/>
    </w:pPr>
    <w:rPr>
      <w:color w:val="000000"/>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customStyle="1" w:styleId="116">
    <w:name w:val="Colorful Shading Accent 1"/>
    <w:uiPriority w:val="71"/>
    <w:basedOn w:val="36"/>
    <w:pPr>
      <w:spacing w:after="0" w:line="240" w:lineRule="auto"/>
    </w:pPr>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auto"/>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customStyle="1" w:styleId="117">
    <w:name w:val="Colorful Shading Accent 2"/>
    <w:uiPriority w:val="71"/>
    <w:basedOn w:val="36"/>
    <w:pPr>
      <w:spacing w:after="0" w:line="240" w:lineRule="auto"/>
    </w:pPr>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customStyle="1" w:styleId="118">
    <w:name w:val="Colorful Shading Accent 3"/>
    <w:uiPriority w:val="71"/>
    <w:basedOn w:val="36"/>
    <w:pPr>
      <w:spacing w:after="0" w:line="240" w:lineRule="auto"/>
    </w:pPr>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auto"/>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customStyle="1" w:styleId="119">
    <w:name w:val="Colorful Shading Accent 4"/>
    <w:uiPriority w:val="71"/>
    <w:basedOn w:val="36"/>
    <w:pPr>
      <w:spacing w:after="0" w:line="240" w:lineRule="auto"/>
    </w:pPr>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auto"/>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customStyle="1" w:styleId="120">
    <w:name w:val="Colorful Shading Accent 5"/>
    <w:uiPriority w:val="71"/>
    <w:basedOn w:val="36"/>
    <w:pPr>
      <w:spacing w:after="0" w:line="240" w:lineRule="auto"/>
    </w:pPr>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customStyle="1" w:styleId="121">
    <w:name w:val="Colorful Shading Accent 6"/>
    <w:uiPriority w:val="71"/>
    <w:basedOn w:val="36"/>
    <w:pPr>
      <w:spacing w:after="0" w:line="240" w:lineRule="auto"/>
    </w:pPr>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auto"/>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customStyle="1" w:styleId="122">
    <w:name w:val="Colorful List"/>
    <w:uiPriority w:val="72"/>
    <w:basedOn w:val="36"/>
    <w:pPr>
      <w:spacing w:after="0" w:line="240" w:lineRule="auto"/>
    </w:pPr>
    <w:rPr>
      <w:color w:val="000000"/>
    </w:rPr>
    <w:tblP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customStyle="1" w:styleId="123">
    <w:name w:val="Colorful List Accent 1"/>
    <w:uiPriority w:val="72"/>
    <w:basedOn w:val="36"/>
    <w:pPr>
      <w:spacing w:after="0" w:line="240" w:lineRule="auto"/>
    </w:pPr>
    <w:rPr>
      <w:color w:val="000000"/>
    </w:rPr>
    <w:tblP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124">
    <w:name w:val="Colorful List Accent 2"/>
    <w:uiPriority w:val="72"/>
    <w:basedOn w:val="36"/>
    <w:pPr>
      <w:spacing w:after="0" w:line="240" w:lineRule="auto"/>
    </w:pPr>
    <w:rPr>
      <w:color w:val="000000"/>
    </w:rPr>
    <w:tblP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customStyle="1" w:styleId="125">
    <w:name w:val="Colorful List Accent 3"/>
    <w:uiPriority w:val="72"/>
    <w:basedOn w:val="36"/>
    <w:pPr>
      <w:spacing w:after="0" w:line="240" w:lineRule="auto"/>
    </w:pPr>
    <w:rPr>
      <w:color w:val="000000"/>
    </w:rPr>
    <w:tblP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customStyle="1" w:styleId="126">
    <w:name w:val="Colorful List Accent 4"/>
    <w:uiPriority w:val="72"/>
    <w:basedOn w:val="36"/>
    <w:pPr>
      <w:spacing w:after="0" w:line="240" w:lineRule="auto"/>
    </w:pPr>
    <w:rPr>
      <w:color w:val="000000"/>
    </w:rPr>
    <w:tblP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customStyle="1" w:styleId="127">
    <w:name w:val="Colorful List Accent 5"/>
    <w:uiPriority w:val="72"/>
    <w:basedOn w:val="36"/>
    <w:pPr>
      <w:spacing w:after="0" w:line="240" w:lineRule="auto"/>
    </w:pPr>
    <w:rPr>
      <w:color w:val="000000"/>
    </w:rPr>
    <w:tblP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customStyle="1" w:styleId="128">
    <w:name w:val="Colorful List Accent 6"/>
    <w:uiPriority w:val="72"/>
    <w:basedOn w:val="36"/>
    <w:pPr>
      <w:spacing w:after="0" w:line="240" w:lineRule="auto"/>
    </w:pPr>
    <w:rPr>
      <w:color w:val="000000"/>
    </w:rPr>
    <w:tblP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customStyle="1" w:styleId="129">
    <w:name w:val="Colorful Grid"/>
    <w:uiPriority w:val="73"/>
    <w:basedOn w:val="36"/>
    <w:pPr>
      <w:spacing w:after="0" w:line="240" w:lineRule="auto"/>
    </w:pPr>
    <w:rPr>
      <w:color w:val="000000"/>
    </w:rPr>
    <w:tblPr>
      <w:tblBorders>
        <w:insideH w:val="single" w:sz="4" w:space="0" w:color="FFFFFF" w:themeColor="background1"/>
      </w:tblBorders>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customStyle="1" w:styleId="130">
    <w:name w:val="Colorful Grid Accent 1"/>
    <w:uiPriority w:val="73"/>
    <w:basedOn w:val="36"/>
    <w:pPr>
      <w:spacing w:after="0" w:line="240" w:lineRule="auto"/>
    </w:pPr>
    <w:rPr>
      <w:color w:val="000000"/>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customStyle="1" w:styleId="131">
    <w:name w:val="Colorful Grid Accent 2"/>
    <w:uiPriority w:val="73"/>
    <w:basedOn w:val="36"/>
    <w:pPr>
      <w:spacing w:after="0" w:line="240" w:lineRule="auto"/>
    </w:pPr>
    <w:rPr>
      <w:color w:val="000000"/>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132">
    <w:name w:val="Colorful Grid Accent 3"/>
    <w:uiPriority w:val="73"/>
    <w:basedOn w:val="36"/>
    <w:pPr>
      <w:spacing w:after="0" w:line="240" w:lineRule="auto"/>
    </w:pPr>
    <w:rPr>
      <w:color w:val="000000"/>
    </w:rPr>
    <w:tblPr>
      <w:tblBorders>
        <w:insideH w:val="single" w:sz="4" w:space="0" w:color="FFFFFF" w:themeColor="background1"/>
      </w:tblBorders>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133">
    <w:name w:val="Colorful Grid Accent 4"/>
    <w:uiPriority w:val="73"/>
    <w:basedOn w:val="36"/>
    <w:pPr>
      <w:spacing w:after="0" w:line="240" w:lineRule="auto"/>
    </w:pPr>
    <w:rPr>
      <w:color w:val="000000"/>
    </w:rPr>
    <w:tblPr>
      <w:tblBorders>
        <w:insideH w:val="single" w:sz="4" w:space="0" w:color="FFFFFF" w:themeColor="background1"/>
      </w:tblBorders>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134">
    <w:name w:val="Colorful Grid Accent 5"/>
    <w:uiPriority w:val="73"/>
    <w:basedOn w:val="36"/>
    <w:pPr>
      <w:spacing w:after="0" w:line="240" w:lineRule="auto"/>
    </w:pPr>
    <w:rPr>
      <w:color w:val="000000"/>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135">
    <w:name w:val="Colorful Grid Accent 6"/>
    <w:uiPriority w:val="73"/>
    <w:basedOn w:val="36"/>
    <w:pPr>
      <w:spacing w:after="0" w:line="240" w:lineRule="auto"/>
    </w:pPr>
    <w:rPr>
      <w:color w:val="000000"/>
    </w:rPr>
    <w:tblPr>
      <w:tblBorders>
        <w:insideH w:val="single" w:sz="4" w:space="0" w:color="FFFFFF" w:themeColor="background1"/>
      </w:tblBorders>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Strong"/>
    <w:uiPriority w:val="22"/>
    <w:basedOn w:val="136"/>
    <w:qFormat/>
    <w:rPr>
      <w:b/>
      <w:bCs/>
    </w:rPr>
  </w:style>
  <w:style w:type="character" w:customStyle="1" w:styleId="138">
    <w:name w:val="Emphasis"/>
    <w:uiPriority w:val="20"/>
    <w:basedOn w:val="136"/>
    <w:qFormat/>
    <w:rPr>
      <w:i/>
      <w:iCs/>
    </w:rPr>
  </w:style>
  <w:style w:type="character" w:customStyle="1" w:styleId="139">
    <w:name w:val="HTML Code"/>
    <w:uiPriority w:val="99"/>
    <w:basedOn w:val="136"/>
    <w:semiHidden/>
    <w:unhideWhenUsed/>
    <w:rPr>
      <w:rFonts w:ascii="Courier New" w:hAnsi="Courier New"/>
      <w:sz w:val="20"/>
    </w:rPr>
  </w:style>
  <w:style w:type="character" w:customStyle="1" w:styleId="140">
    <w:name w:val="annotation reference"/>
    <w:uiPriority w:val="99"/>
    <w:basedOn w:val="136"/>
    <w:semiHidden/>
    <w:unhideWhenUsed/>
    <w:rPr>
      <w:sz w:val="21"/>
      <w:szCs w:val="21"/>
    </w:rPr>
  </w:style>
  <w:style w:type="character" w:customStyle="1" w:styleId="141">
    <w:name w:val="页眉 字符"/>
    <w:uiPriority w:val="99"/>
    <w:basedOn w:val="136"/>
    <w:link w:val="26"/>
  </w:style>
  <w:style w:type="character" w:customStyle="1" w:styleId="142">
    <w:name w:val="页脚 字符"/>
    <w:uiPriority w:val="99"/>
    <w:basedOn w:val="136"/>
    <w:link w:val="25"/>
  </w:style>
  <w:style w:type="paragraph" w:styleId="143">
    <w:name w:val="No Spacing"/>
    <w:uiPriority w:val="1"/>
    <w:qFormat/>
    <w:pPr>
      <w:spacing w:after="0" w:line="240" w:lineRule="auto"/>
    </w:pPr>
    <w:rPr>
      <w:lang w:val="en-US" w:eastAsia="en-US" w:bidi="ar-SA"/>
      <w:rFonts w:asciiTheme="minorHAnsi" w:eastAsiaTheme="minorEastAsia" w:hAnsiTheme="minorHAnsi" w:cstheme="minorBidi"/>
      <w:sz w:val="22"/>
      <w:szCs w:val="22"/>
    </w:rPr>
  </w:style>
  <w:style w:type="character" w:customStyle="1" w:styleId="144">
    <w:name w:val="标题 1 字符"/>
    <w:uiPriority w:val="9"/>
    <w:basedOn w:val="136"/>
    <w:link w:val="3"/>
    <w:rPr>
      <w:rFonts w:asciiTheme="majorHAnsi" w:eastAsiaTheme="majorEastAsia" w:hAnsiTheme="majorHAnsi" w:cstheme="majorBidi"/>
      <w:b/>
      <w:bCs/>
      <w:color w:val="376092"/>
      <w:sz w:val="28"/>
      <w:szCs w:val="28"/>
    </w:rPr>
  </w:style>
  <w:style w:type="character" w:customStyle="1" w:styleId="145">
    <w:name w:val="标题 2 字符"/>
    <w:uiPriority w:val="9"/>
    <w:basedOn w:val="136"/>
    <w:link w:val="4"/>
    <w:rPr>
      <w:rFonts w:asciiTheme="majorHAnsi" w:eastAsiaTheme="majorEastAsia" w:hAnsiTheme="majorHAnsi" w:cstheme="majorBidi"/>
      <w:b/>
      <w:bCs/>
      <w:color w:val="4F81BD"/>
      <w:sz w:val="26"/>
      <w:szCs w:val="26"/>
    </w:rPr>
  </w:style>
  <w:style w:type="character" w:customStyle="1" w:styleId="146">
    <w:name w:val="标题 3 字符"/>
    <w:uiPriority w:val="9"/>
    <w:basedOn w:val="136"/>
    <w:link w:val="5"/>
    <w:rPr>
      <w:rFonts w:asciiTheme="majorHAnsi" w:eastAsiaTheme="majorEastAsia" w:hAnsiTheme="majorHAnsi" w:cstheme="majorBidi"/>
      <w:b/>
      <w:bCs/>
      <w:color w:val="4F81BD"/>
    </w:rPr>
  </w:style>
  <w:style w:type="character" w:customStyle="1" w:styleId="147">
    <w:name w:val="标题 字符"/>
    <w:uiPriority w:val="10"/>
    <w:basedOn w:val="136"/>
    <w:link w:val="34"/>
    <w:rPr>
      <w:rFonts w:asciiTheme="majorHAnsi" w:eastAsiaTheme="majorEastAsia" w:hAnsiTheme="majorHAnsi" w:cstheme="majorBidi"/>
      <w:color w:val="17375E"/>
      <w:sz w:val="52"/>
      <w:szCs w:val="52"/>
      <w:kern w:val="28"/>
      <w:spacing w:val="5"/>
    </w:rPr>
  </w:style>
  <w:style w:type="character" w:customStyle="1" w:styleId="148">
    <w:name w:val="副标题 字符"/>
    <w:uiPriority w:val="11"/>
    <w:basedOn w:val="136"/>
    <w:link w:val="27"/>
    <w:rPr>
      <w:rFonts w:asciiTheme="majorHAnsi" w:eastAsiaTheme="majorEastAsia" w:hAnsiTheme="majorHAnsi" w:cstheme="majorBidi"/>
      <w:i/>
      <w:iCs/>
      <w:color w:val="4F81BD"/>
      <w:sz w:val="24"/>
      <w:szCs w:val="24"/>
      <w:spacing w:val="15"/>
    </w:rPr>
  </w:style>
  <w:style w:type="paragraph" w:customStyle="1" w:styleId="149">
    <w:name w:val="List Paragraph"/>
    <w:uiPriority w:val="34"/>
    <w:basedOn w:val="1"/>
    <w:qFormat/>
    <w:pPr>
      <w:ind w:left="720"/>
      <w:contextualSpacing/>
    </w:pPr>
  </w:style>
  <w:style w:type="character" w:customStyle="1" w:styleId="150">
    <w:name w:val="正文文本 字符"/>
    <w:uiPriority w:val="99"/>
    <w:basedOn w:val="136"/>
    <w:link w:val="20"/>
  </w:style>
  <w:style w:type="character" w:customStyle="1" w:styleId="151">
    <w:name w:val="正文文本 2 字符"/>
    <w:uiPriority w:val="99"/>
    <w:basedOn w:val="136"/>
    <w:link w:val="29"/>
  </w:style>
  <w:style w:type="character" w:customStyle="1" w:styleId="152">
    <w:name w:val="正文文本 3 字符"/>
    <w:uiPriority w:val="99"/>
    <w:basedOn w:val="136"/>
    <w:link w:val="18"/>
    <w:rPr>
      <w:sz w:val="16"/>
      <w:szCs w:val="16"/>
    </w:rPr>
  </w:style>
  <w:style w:type="character" w:customStyle="1" w:styleId="153">
    <w:name w:val="宏文本 字符"/>
    <w:uiPriority w:val="99"/>
    <w:basedOn w:val="136"/>
    <w:link w:val="2"/>
    <w:rPr>
      <w:rFonts w:ascii="Courier" w:hAnsi="Courier"/>
      <w:sz w:val="20"/>
      <w:szCs w:val="20"/>
    </w:rPr>
  </w:style>
  <w:style w:type="paragraph" w:customStyle="1" w:styleId="154">
    <w:name w:val="Quote"/>
    <w:uiPriority w:val="29"/>
    <w:basedOn w:val="1"/>
    <w:next w:val="1"/>
    <w:link w:val="155"/>
    <w:qFormat/>
    <w:rPr>
      <w:i/>
      <w:iCs/>
      <w:color w:val="000000"/>
    </w:rPr>
  </w:style>
  <w:style w:type="character" w:customStyle="1" w:styleId="155">
    <w:name w:val="引用 字符"/>
    <w:uiPriority w:val="29"/>
    <w:basedOn w:val="136"/>
    <w:link w:val="154"/>
    <w:rPr>
      <w:i/>
      <w:iCs/>
      <w:color w:val="000000"/>
    </w:rPr>
  </w:style>
  <w:style w:type="character" w:customStyle="1" w:styleId="156">
    <w:name w:val="标题 4 字符"/>
    <w:uiPriority w:val="9"/>
    <w:basedOn w:val="136"/>
    <w:link w:val="6"/>
    <w:semiHidden/>
    <w:rPr>
      <w:rFonts w:asciiTheme="majorHAnsi" w:eastAsiaTheme="majorEastAsia" w:hAnsiTheme="majorHAnsi" w:cstheme="majorBidi"/>
      <w:b/>
      <w:bCs/>
      <w:i/>
      <w:iCs/>
      <w:color w:val="4F81BD"/>
    </w:rPr>
  </w:style>
  <w:style w:type="character" w:customStyle="1" w:styleId="157">
    <w:name w:val="标题 5 字符"/>
    <w:uiPriority w:val="9"/>
    <w:basedOn w:val="136"/>
    <w:link w:val="7"/>
    <w:semiHidden/>
    <w:rPr>
      <w:rFonts w:asciiTheme="majorHAnsi" w:eastAsiaTheme="majorEastAsia" w:hAnsiTheme="majorHAnsi" w:cstheme="majorBidi"/>
      <w:color w:val="254062"/>
    </w:rPr>
  </w:style>
  <w:style w:type="character" w:customStyle="1" w:styleId="158">
    <w:name w:val="标题 6 字符"/>
    <w:uiPriority w:val="9"/>
    <w:basedOn w:val="136"/>
    <w:link w:val="8"/>
    <w:semiHidden/>
    <w:rPr>
      <w:rFonts w:asciiTheme="majorHAnsi" w:eastAsiaTheme="majorEastAsia" w:hAnsiTheme="majorHAnsi" w:cstheme="majorBidi"/>
      <w:i/>
      <w:iCs/>
      <w:color w:val="254062"/>
    </w:rPr>
  </w:style>
  <w:style w:type="character" w:customStyle="1" w:styleId="159">
    <w:name w:val="标题 7 字符"/>
    <w:uiPriority w:val="9"/>
    <w:basedOn w:val="136"/>
    <w:link w:val="9"/>
    <w:semiHidden/>
    <w:rPr>
      <w:rFonts w:asciiTheme="majorHAnsi" w:eastAsiaTheme="majorEastAsia" w:hAnsiTheme="majorHAnsi" w:cstheme="majorBidi"/>
      <w:i/>
      <w:iCs/>
      <w:color w:val="3F3F3F"/>
    </w:rPr>
  </w:style>
  <w:style w:type="character" w:customStyle="1" w:styleId="160">
    <w:name w:val="标题 8 字符"/>
    <w:uiPriority w:val="9"/>
    <w:basedOn w:val="136"/>
    <w:link w:val="10"/>
    <w:semiHidden/>
    <w:rPr>
      <w:rFonts w:asciiTheme="majorHAnsi" w:eastAsiaTheme="majorEastAsia" w:hAnsiTheme="majorHAnsi" w:cstheme="majorBidi"/>
      <w:color w:val="4F81BD"/>
      <w:sz w:val="20"/>
      <w:szCs w:val="20"/>
    </w:rPr>
  </w:style>
  <w:style w:type="character" w:customStyle="1" w:styleId="161">
    <w:name w:val="标题 9 字符"/>
    <w:uiPriority w:val="9"/>
    <w:basedOn w:val="136"/>
    <w:link w:val="11"/>
    <w:semiHidden/>
    <w:rPr>
      <w:rFonts w:asciiTheme="majorHAnsi" w:eastAsiaTheme="majorEastAsia" w:hAnsiTheme="majorHAnsi" w:cstheme="majorBidi"/>
      <w:i/>
      <w:iCs/>
      <w:color w:val="3F3F3F"/>
      <w:sz w:val="20"/>
      <w:szCs w:val="20"/>
    </w:rPr>
  </w:style>
  <w:style w:type="paragraph" w:customStyle="1" w:styleId="162">
    <w:name w:val="Intense Quote"/>
    <w:uiPriority w:val="30"/>
    <w:basedOn w:val="1"/>
    <w:next w:val="1"/>
    <w:link w:val="163"/>
    <w:qFormat/>
    <w:pPr>
      <w:ind w:left="936" w:right="936"/>
      <w:pBdr>
        <w:bottom w:val="single" w:sz="4" w:space="4" w:color="4F81BD" w:themeColor="accent1"/>
      </w:pBdr>
      <w:spacing w:after="280" w:before="200"/>
    </w:pPr>
    <w:rPr>
      <w:b/>
      <w:bCs/>
      <w:i/>
      <w:iCs/>
      <w:color w:val="4F81BD"/>
    </w:rPr>
  </w:style>
  <w:style w:type="character" w:customStyle="1" w:styleId="163">
    <w:name w:val="明显引用 字符"/>
    <w:uiPriority w:val="30"/>
    <w:basedOn w:val="136"/>
    <w:link w:val="162"/>
    <w:rPr>
      <w:b/>
      <w:bCs/>
      <w:i/>
      <w:iCs/>
      <w:color w:val="4F81BD"/>
    </w:rPr>
  </w:style>
  <w:style w:type="character" w:customStyle="1" w:styleId="164">
    <w:name w:val="Subtle Emphasis"/>
    <w:uiPriority w:val="19"/>
    <w:basedOn w:val="136"/>
    <w:qFormat/>
    <w:rPr>
      <w:i/>
      <w:iCs/>
      <w:color w:val="7E7E7E"/>
    </w:rPr>
  </w:style>
  <w:style w:type="character" w:customStyle="1" w:styleId="165">
    <w:name w:val="Intense Emphasis"/>
    <w:uiPriority w:val="21"/>
    <w:basedOn w:val="136"/>
    <w:qFormat/>
    <w:rPr>
      <w:b/>
      <w:bCs/>
      <w:i/>
      <w:iCs/>
      <w:color w:val="4F81BD"/>
    </w:rPr>
  </w:style>
  <w:style w:type="character" w:customStyle="1" w:styleId="166">
    <w:name w:val="Subtle Reference"/>
    <w:uiPriority w:val="31"/>
    <w:basedOn w:val="136"/>
    <w:qFormat/>
    <w:rPr>
      <w:smallCaps/>
      <w:color w:val="C0504D"/>
      <w:u w:val="single" w:color="auto"/>
    </w:rPr>
  </w:style>
  <w:style w:type="character" w:customStyle="1" w:styleId="167">
    <w:name w:val="Intense Reference"/>
    <w:uiPriority w:val="32"/>
    <w:basedOn w:val="136"/>
    <w:qFormat/>
    <w:rPr>
      <w:b/>
      <w:bCs/>
      <w:smallCaps/>
      <w:color w:val="C0504D"/>
      <w:u w:val="single" w:color="auto"/>
      <w:spacing w:val="5"/>
    </w:rPr>
  </w:style>
  <w:style w:type="character" w:customStyle="1" w:styleId="168">
    <w:name w:val="Book Title"/>
    <w:uiPriority w:val="33"/>
    <w:basedOn w:val="136"/>
    <w:qFormat/>
    <w:rPr>
      <w:b/>
      <w:bCs/>
      <w:smallCaps/>
      <w:spacing w:val="5"/>
    </w:rPr>
  </w:style>
  <w:style w:type="paragraph" w:customStyle="1" w:styleId="169">
    <w:name w:val="TOC Heading"/>
    <w:uiPriority w:val="39"/>
    <w:basedOn w:val="3"/>
    <w:next w:val="1"/>
    <w:qFormat/>
    <w:semiHidden/>
    <w:unhideWhenUsed/>
    <w:pPr>
      <w:outlineLvl w:val="9"/>
    </w:pPr>
  </w:style>
  <w:style w:type="character" w:customStyle="1" w:styleId="170">
    <w:name w:val="批注文字 字符"/>
    <w:uiPriority w:val="99"/>
    <w:basedOn w:val="136"/>
    <w:link w:val="17"/>
    <w:semiHidden/>
    <w:rPr>
      <w:rFonts w:ascii="Arial" w:eastAsia="Arial" w:hAnsi="Arial"/>
      <w:color w:val="20262E"/>
      <w:sz w:val="19"/>
    </w:rPr>
  </w:style>
  <w:style w:type="character" w:customStyle="1" w:styleId="171">
    <w:name w:val="批注主题 字符"/>
    <w:uiPriority w:val="99"/>
    <w:basedOn w:val="170"/>
    <w:link w:val="35"/>
    <w:semiHidden/>
    <w:rPr>
      <w:rFonts w:ascii="Arial" w:eastAsia="Arial" w:hAnsi="Arial"/>
      <w:b/>
      <w:bCs/>
      <w:color w:val="20262E"/>
      <w:sz w:val="19"/>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AI Assistant Engineering Report Template</dc:title>
  <dc:subject>SZU International Summer Camp Lab 5</dc:subject>
  <dc:creator>金雄男</dc:creator>
  <cp:keywords/>
  <dc:description>Updated for the Windows offline CampusBot assignment package.</dc:description>
  <cp:lastModifiedBy>金雄男</cp:lastModifiedBy>
  <cp:revision>1</cp:revision>
  <dcterms:created xsi:type="dcterms:W3CDTF">2013-12-24T23:15:00Z</dcterms:created>
  <dcterms:modified xsi:type="dcterms:W3CDTF">2026-08-14T02:33:30Z</dcterms:modified>
  <cp:version>12.90.0.1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F17C29D520252F44BD53706A844684AE_42</vt:lpwstr>
  </property>
</Properties>
</file>